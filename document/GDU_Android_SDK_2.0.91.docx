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4D02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GDU_Android_SDK_2.0.91</w:t>
      </w:r>
    </w:p>
    <w:p w14:paraId="628EBD4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GDU Android SDK 2.0.91 说明文档</w:t>
      </w:r>
      <w:bookmarkEnd w:id="0"/>
    </w:p>
    <w:p w14:paraId="7B24CA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GDU_Android_SDK说明文档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5"/>
        <w:gridCol w:w="4605"/>
        <w:gridCol w:w="1590"/>
      </w:tblGrid>
      <w:tr w14:paraId="43F1DC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860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修改时间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A62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修改内容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70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修改人</w:t>
            </w:r>
          </w:p>
        </w:tc>
      </w:tr>
      <w:tr w14:paraId="758BB3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242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2026-07-27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B5E60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修复机场返航问题</w:t>
            </w:r>
          </w:p>
          <w:p w14:paraId="072E1CCB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增加机场集成使用说明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958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181B5B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879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2026-07-22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074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2.4.5增加拍照和录像</w:t>
            </w:r>
            <w:r>
              <w:rPr>
                <w:rFonts w:ascii="Arial" w:hAnsi="Arial" w:eastAsia="等线" w:cs="Arial"/>
                <w:i/>
                <w:sz w:val="22"/>
              </w:rPr>
              <w:t>生效的多镜头存储配置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773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225C99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98C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2026-07-21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489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2.5.2 </w:t>
            </w:r>
            <w:r>
              <w:rPr>
                <w:rFonts w:ascii="Arial" w:hAnsi="Arial" w:eastAsia="等线" w:cs="Arial"/>
                <w:i/>
                <w:sz w:val="22"/>
              </w:rPr>
              <w:t>开始指定任务id航迹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CD0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227646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3F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2026-07-20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37059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2.1.1增加设置自定义Log路径</w:t>
            </w:r>
          </w:p>
          <w:p w14:paraId="10C01566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2.1.1增加</w:t>
            </w:r>
            <w:r>
              <w:rPr>
                <w:rFonts w:ascii="Arial" w:hAnsi="Arial" w:eastAsia="等线" w:cs="Arial"/>
                <w:i/>
                <w:sz w:val="22"/>
              </w:rPr>
              <w:t>设置自定义日志开关</w:t>
            </w:r>
          </w:p>
          <w:p w14:paraId="3E7E92FD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2.5.2.1中增加高程设置方法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475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00B1F4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684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2026-07-16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59CF4">
            <w:pPr>
              <w:numPr>
                <w:ilvl w:val="0"/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2.4.1增加设置飞机备用返航点</w:t>
            </w:r>
          </w:p>
          <w:p w14:paraId="1AF98107">
            <w:pPr>
              <w:numPr>
                <w:ilvl w:val="0"/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2.4.1增加返航到机场（机场场景）</w:t>
            </w:r>
          </w:p>
          <w:p w14:paraId="5FF63777">
            <w:pPr>
              <w:numPr>
                <w:ilvl w:val="0"/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2.4.1增加返航到机场备用返航点（机场场景）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28C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62D808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77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2025-09-03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4E5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修改飞机授时逻辑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B5C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36833D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FC9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2025-01-11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F8B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2.4.4添加云台类型获取 2  2.4.4添加云台支持光类型获取 3  修改飞机类型获取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E7D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2DD3E2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AFC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2024-11-05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4DA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2.4.1增加设置飞机垂直速度飞行接口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E1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353880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B01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2024-11-04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C4A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2.4.1增加一键起飞接口可设置高度参数 2.4.1增加飞机航线角度控制接口 2.4.1增加设置飞机水平速度飞行接口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848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21BA63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331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2024-10-11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924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适配S200系列飞机 2.1.1 添加飞机类型获取 2.2.1添加飞机SN获取 2.4.2添加遥控器SN获取 2.4.5.3 修改相册文件获取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73D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1F3BEB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E1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2023-03-14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D20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2.4.5.3添加媒体相册文件获取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809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4C8CEC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5AC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2022-11-15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93C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2.1.2 添加直播管理类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0FC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1063E5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707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2022-11-08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31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2.4.1添加虚拟摇杆接口说明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5CD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0E03F7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8EA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2022-10-20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D37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2.4.2添加遥控器多控功能接口 2.4.2添加遥控器校准功能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A4F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7BD3F7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BB9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2022-10-15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81D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2.4.5 GduCamera添加光学变焦焦距获取和设置，连续变焦接口 2.4.5 GduCamera添加相机显示模式设置和获取接口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9EC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04BC5E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A5B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2022-10-12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E43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2.4.4 GduGimbal 云台角度设置添加相对角度模式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D8A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0D899C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F4E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2022-9-29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892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2.4.5 GduCamera添加setHDLiveViewEnabled和getHDLiveViewEnabled接口来开启或关闭高清预览流 2.5.3添加FollowMe功能及相关接口类 2.5.4添加Hotpoint功能及相关接口类 2.4.1 GDUFlightController设置/获取低电量智能返航开关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D67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7C6A8D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365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2022-9-22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5A1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2.4.5 GduCamera添加存储图片到本地接口 2.4.5 GduCamera添加设置和获取EV值功能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BE7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69F782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4AC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2022-9-13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04C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2.6.1 GDUCodecManager添加开启硬解码YUV数据获取接口及回调接口 2.6.1 GDUCodecManager添加获取当前图像RGBA接口 2.6.1 GDUCodecManager添加存储当前H264/5视频流为mp4文件 2.6.1 GDUCodecManager添加存储当前视频图像以图片形式到本地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457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72C76F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43C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2022-9-9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E0F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2.4.1 GDUFlightController添加指点飞行接口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3CF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53FCEF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E78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2022-9-1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B45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2.4.1 GDUFlightController添加返航点设置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FAA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323EE5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37E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2022-8-30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BD6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2.4.1 GDUFlightController添加精准返航功能 2.4.1 GDUFlightController添加设置和获取失联行为功能 2.4.1 GDUFlightController添加飞控低电量和严重低电量报警功能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154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61E988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CBC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2022-8-29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892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2.4.1.8 FlightAssistant添加视觉感知开关 2.4.1.8 FlightAssistant添加避障策略开关 2.4.1.8 FlightAssistant添加水平，上视，下视避障开关和距离设置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307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7EB1B4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077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2022-8-26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11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2.4.1.8 FlightAssistant增加降落保护开关 2.4.1.8 FlightAssistant增加返航避障开关 2.4.1.8 FlightAssistant增加补光灯开关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E9D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</w:tbl>
    <w:p w14:paraId="626504D7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添加GDU_SDK_ANDROID开发包</w:t>
      </w:r>
      <w:bookmarkEnd w:id="1"/>
    </w:p>
    <w:p w14:paraId="56CE10CE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1.1.1、添加依赖文件</w:t>
      </w:r>
      <w:bookmarkEnd w:id="2"/>
    </w:p>
    <w:p w14:paraId="309E5F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将无人机SDK 的 aar包和so文件复制到工程（此处截图以示例Demo为例子）的 libs 目录下，如果有老版本 aar 包在其中，请删除。如图所示</w:t>
      </w:r>
    </w:p>
    <w:p w14:paraId="34390B51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1.1.2、在主工程的build.gradle文件配置dependencies</w:t>
      </w:r>
      <w:bookmarkEnd w:id="3"/>
    </w:p>
    <w:p w14:paraId="29ABC3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（1）添加SDK依赖， dependencies 配置方式如下：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800F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813D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api fileTree(include: ['*.jar', '*.aar'], dir: 'libs')</w:t>
            </w:r>
          </w:p>
        </w:tc>
      </w:tr>
    </w:tbl>
    <w:p w14:paraId="311150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（2）so配置到build.gradle的android中，方式如下：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F5CD5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78A2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sourceSets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main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jniLibs.srcDirs = ['libs']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437E9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（3）主工程的build.gradle文件在Project目录中位置：</w:t>
      </w:r>
    </w:p>
    <w:p w14:paraId="46F5559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3400425" cy="2019300"/>
            <wp:effectExtent l="0" t="0" r="13335" b="762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5926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1.1.3、配置权限</w:t>
      </w:r>
      <w:bookmarkEnd w:id="4"/>
    </w:p>
    <w:p w14:paraId="4F5EFE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在AndroidManifest.xml中配置权限: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94A6A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26BB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 xml:space="preserve">&lt;uses-permission android:name="android.permission.ACCESS_FINE_LOCATION" /&gt;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&lt;uses-permission android:name="android.permission.ACCESS_WIFI_STATE" /&gt;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&lt;uses-permission android:name="android.permission.INTERNET" /&gt;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&lt;uses-permission android:name="android.permission.ACCESS_NETWORK_STATE" 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&lt;uses-permission android:name="android.permission.WRITE_EXTERNAL_STORAGE" /&gt;</w:t>
            </w:r>
          </w:p>
        </w:tc>
      </w:tr>
    </w:tbl>
    <w:p w14:paraId="1F5F38CE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接口参考文档</w:t>
      </w:r>
      <w:bookmarkEnd w:id="5"/>
    </w:p>
    <w:p w14:paraId="24EFCD73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2.1、MANAGER CLASSES</w:t>
      </w:r>
      <w:bookmarkEnd w:id="6"/>
    </w:p>
    <w:p w14:paraId="55F0BA18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2.1.1 GDUSDKManager</w:t>
      </w:r>
      <w:bookmarkEnd w:id="7"/>
    </w:p>
    <w:p w14:paraId="68582C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GDUSDKManager是将SDK与普宙飞行器一起使用的入口。这个类主要用于注册SDK，连接和访问飞行器。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5"/>
        <w:gridCol w:w="4545"/>
      </w:tblGrid>
      <w:tr w14:paraId="1F8D60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CFA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21B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124AB9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CD7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GDUSDKManager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444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getInstance</w:t>
            </w:r>
            <w:r>
              <w:rPr>
                <w:rFonts w:ascii="Arial" w:hAnsi="Arial" w:eastAsia="等线" w:cs="Arial"/>
                <w:sz w:val="22"/>
              </w:rPr>
              <w:t>() 获取GDUSDKManager实例</w:t>
            </w:r>
          </w:p>
        </w:tc>
      </w:tr>
      <w:tr w14:paraId="7E075A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B56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BaseProduct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CF5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getProduct</w:t>
            </w:r>
            <w:r>
              <w:rPr>
                <w:rFonts w:ascii="Arial" w:hAnsi="Arial" w:eastAsia="等线" w:cs="Arial"/>
                <w:sz w:val="22"/>
              </w:rPr>
              <w:t>() 获取当前飞行器实体类</w:t>
            </w:r>
          </w:p>
        </w:tc>
      </w:tr>
      <w:tr w14:paraId="6EC3AF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714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BaseProduct.Model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790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getModel() 获取飞机类型</w:t>
            </w:r>
          </w:p>
        </w:tc>
      </w:tr>
      <w:tr w14:paraId="29AF9D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8DB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F7F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registerApp</w:t>
            </w:r>
            <w:r>
              <w:rPr>
                <w:rFonts w:ascii="Arial" w:hAnsi="Arial" w:eastAsia="等线" w:cs="Arial"/>
                <w:sz w:val="22"/>
              </w:rPr>
              <w:t>(Context context, SDKManagerCallback callback) 注册SDK</w:t>
            </w:r>
          </w:p>
        </w:tc>
      </w:tr>
      <w:tr w14:paraId="6148ED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065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201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startConnectionToProduct</w:t>
            </w:r>
            <w:r>
              <w:rPr>
                <w:rFonts w:ascii="Arial" w:hAnsi="Arial" w:eastAsia="等线" w:cs="Arial"/>
                <w:sz w:val="22"/>
              </w:rPr>
              <w:t>() 开始建立SDK和飞行器的连接，这个方法必须要在registerApp成功后调用</w:t>
            </w:r>
          </w:p>
        </w:tc>
      </w:tr>
      <w:tr w14:paraId="6B81EE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231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EC2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stopConnectionToProduct</w:t>
            </w:r>
            <w:r>
              <w:rPr>
                <w:rFonts w:ascii="Arial" w:hAnsi="Arial" w:eastAsia="等线" w:cs="Arial"/>
                <w:sz w:val="22"/>
              </w:rPr>
              <w:t>() 断开SDK和飞行器的连接</w:t>
            </w:r>
          </w:p>
        </w:tc>
      </w:tr>
      <w:tr w14:paraId="21621B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20E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812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getSDKVersion</w:t>
            </w:r>
            <w:r>
              <w:rPr>
                <w:rFonts w:ascii="Arial" w:hAnsi="Arial" w:eastAsia="等线" w:cs="Arial"/>
                <w:sz w:val="22"/>
              </w:rPr>
              <w:t xml:space="preserve"> () 获取SDK的版本号</w:t>
            </w:r>
          </w:p>
        </w:tc>
      </w:tr>
      <w:tr w14:paraId="3A6CE5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092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858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setCustomRCEnable(boolean isEnable) </w:t>
            </w:r>
            <w:r>
              <w:rPr>
                <w:rFonts w:ascii="Arial" w:hAnsi="Arial" w:eastAsia="等线" w:cs="Arial"/>
                <w:i/>
                <w:sz w:val="22"/>
              </w:rPr>
              <w:t>设置自定义遥控器</w:t>
            </w:r>
          </w:p>
        </w:tc>
      </w:tr>
      <w:tr w14:paraId="0C4597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C7F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B52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getCustomRCEnable() </w:t>
            </w:r>
            <w:r>
              <w:rPr>
                <w:rFonts w:ascii="Arial" w:hAnsi="Arial" w:eastAsia="等线" w:cs="Arial"/>
                <w:i/>
                <w:sz w:val="22"/>
              </w:rPr>
              <w:t>获取是否为自定义遥控器</w:t>
            </w:r>
          </w:p>
        </w:tc>
      </w:tr>
      <w:tr w14:paraId="54B466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B8B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0AA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setCustomLogPath(String logPath) </w:t>
            </w:r>
          </w:p>
          <w:p w14:paraId="7C703E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i/>
                <w:sz w:val="22"/>
              </w:rPr>
              <w:t>设置自定义日志路径（</w:t>
            </w:r>
            <w:r>
              <w:rPr>
                <w:rFonts w:ascii="Arial" w:hAnsi="Arial" w:eastAsia="等线" w:cs="Arial"/>
                <w:b/>
                <w:i/>
                <w:sz w:val="22"/>
              </w:rPr>
              <w:t>需要在setLogEnable之前调用</w:t>
            </w:r>
            <w:r>
              <w:rPr>
                <w:rFonts w:ascii="Arial" w:hAnsi="Arial" w:eastAsia="等线" w:cs="Arial"/>
                <w:i/>
                <w:sz w:val="22"/>
              </w:rPr>
              <w:t>）</w:t>
            </w:r>
          </w:p>
        </w:tc>
      </w:tr>
      <w:tr w14:paraId="6A5784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63A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859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setLogEnable(boolean isEnable)</w:t>
            </w:r>
          </w:p>
          <w:p w14:paraId="69D9B1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i/>
                <w:sz w:val="22"/>
              </w:rPr>
              <w:t>设置日志开关</w:t>
            </w:r>
          </w:p>
        </w:tc>
      </w:tr>
    </w:tbl>
    <w:p w14:paraId="54DDC612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LiveStreamManager</w:t>
      </w:r>
      <w:bookmarkEnd w:id="8"/>
    </w:p>
    <w:p w14:paraId="05EFA9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LiveStremManager是将飞行器的视频流到RTMP服务器。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90"/>
        <w:gridCol w:w="4590"/>
      </w:tblGrid>
      <w:tr w14:paraId="207F281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B52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90B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7BFA6C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AC7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LiveStremManager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975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getInstance</w:t>
            </w:r>
            <w:r>
              <w:rPr>
                <w:rFonts w:ascii="Arial" w:hAnsi="Arial" w:eastAsia="等线" w:cs="Arial"/>
                <w:sz w:val="22"/>
              </w:rPr>
              <w:t>() 获取LiveStremManager实例</w:t>
            </w:r>
          </w:p>
        </w:tc>
      </w:tr>
      <w:tr w14:paraId="138B60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F35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C3E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setLiveUrl</w:t>
            </w:r>
            <w:r>
              <w:rPr>
                <w:rFonts w:ascii="Arial" w:hAnsi="Arial" w:eastAsia="等线" w:cs="Arial"/>
                <w:sz w:val="22"/>
              </w:rPr>
              <w:t>(String url) 设置直播的推流地址</w:t>
            </w:r>
          </w:p>
        </w:tc>
      </w:tr>
      <w:tr w14:paraId="36B895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FAD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42E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getLiveUrl</w:t>
            </w:r>
            <w:r>
              <w:rPr>
                <w:rFonts w:ascii="Arial" w:hAnsi="Arial" w:eastAsia="等线" w:cs="Arial"/>
                <w:sz w:val="22"/>
              </w:rPr>
              <w:t xml:space="preserve"> () 获取直播的推流地址</w:t>
            </w:r>
          </w:p>
        </w:tc>
      </w:tr>
      <w:tr w14:paraId="6EC70E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A03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A73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startStream</w:t>
            </w:r>
            <w:r>
              <w:rPr>
                <w:rFonts w:ascii="Arial" w:hAnsi="Arial" w:eastAsia="等线" w:cs="Arial"/>
                <w:sz w:val="22"/>
              </w:rPr>
              <w:t xml:space="preserve"> () 开始直播推流</w:t>
            </w:r>
          </w:p>
        </w:tc>
      </w:tr>
      <w:tr w14:paraId="0CA082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986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B36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pushLiveVideoDat</w:t>
            </w:r>
            <w:r>
              <w:rPr>
                <w:rFonts w:ascii="Arial" w:hAnsi="Arial" w:eastAsia="等线" w:cs="Arial"/>
                <w:sz w:val="22"/>
              </w:rPr>
              <w:t>(byte[] videoData, int len) 推送H264/H265数据</w:t>
            </w:r>
          </w:p>
        </w:tc>
      </w:tr>
      <w:tr w14:paraId="3BC4ED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8D4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9B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stopStream</w:t>
            </w:r>
            <w:r>
              <w:rPr>
                <w:rFonts w:ascii="Arial" w:hAnsi="Arial" w:eastAsia="等线" w:cs="Arial"/>
                <w:sz w:val="22"/>
              </w:rPr>
              <w:t>() 停止直播推流</w:t>
            </w:r>
          </w:p>
        </w:tc>
      </w:tr>
      <w:tr w14:paraId="7944C1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C2A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76E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getStartTime</w:t>
            </w:r>
            <w:r>
              <w:rPr>
                <w:rFonts w:ascii="Arial" w:hAnsi="Arial" w:eastAsia="等线" w:cs="Arial"/>
                <w:sz w:val="22"/>
              </w:rPr>
              <w:t>() 获取直播的开始时间</w:t>
            </w:r>
          </w:p>
        </w:tc>
      </w:tr>
      <w:tr w14:paraId="277128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8A0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CEF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isStreaming</w:t>
            </w:r>
            <w:r>
              <w:rPr>
                <w:rFonts w:ascii="Arial" w:hAnsi="Arial" w:eastAsia="等线" w:cs="Arial"/>
                <w:sz w:val="22"/>
              </w:rPr>
              <w:t>() 是否直播中</w:t>
            </w:r>
          </w:p>
        </w:tc>
      </w:tr>
      <w:tr w14:paraId="05B428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F82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40A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getLiveVideoFps</w:t>
            </w:r>
            <w:r>
              <w:rPr>
                <w:rFonts w:ascii="Arial" w:hAnsi="Arial" w:eastAsia="等线" w:cs="Arial"/>
                <w:sz w:val="22"/>
              </w:rPr>
              <w:t>() 获取视频的帧率</w:t>
            </w:r>
          </w:p>
        </w:tc>
      </w:tr>
      <w:tr w14:paraId="5D1AAB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135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A5E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getLiveVideoBitRate</w:t>
            </w:r>
            <w:r>
              <w:rPr>
                <w:rFonts w:ascii="Arial" w:hAnsi="Arial" w:eastAsia="等线" w:cs="Arial"/>
                <w:sz w:val="22"/>
              </w:rPr>
              <w:t>() 获取视频流的码率</w:t>
            </w:r>
          </w:p>
        </w:tc>
      </w:tr>
      <w:tr w14:paraId="583520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E24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7A9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addLiveErrorStatusListener</w:t>
            </w:r>
            <w:r>
              <w:rPr>
                <w:rFonts w:ascii="Arial" w:hAnsi="Arial" w:eastAsia="等线" w:cs="Arial"/>
                <w:sz w:val="22"/>
              </w:rPr>
              <w:t>(OnLiveErrorStatusListener onLiveErrorStatusListener) 添加直播推流的状态监听</w:t>
            </w:r>
          </w:p>
        </w:tc>
      </w:tr>
      <w:tr w14:paraId="38BC32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BB2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ACD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removeLiveErrorStatusListener</w:t>
            </w:r>
            <w:r>
              <w:rPr>
                <w:rFonts w:ascii="Arial" w:hAnsi="Arial" w:eastAsia="等线" w:cs="Arial"/>
                <w:sz w:val="22"/>
              </w:rPr>
              <w:t>(OnLiveErrorStatusListener onLiveErrorStatusListener) 移除直播推流的状态监听</w:t>
            </w:r>
          </w:p>
        </w:tc>
      </w:tr>
    </w:tbl>
    <w:p w14:paraId="3DD41857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2.1.2.1 OnLiveErrorStatusListener</w:t>
      </w:r>
      <w:bookmarkEnd w:id="9"/>
    </w:p>
    <w:p w14:paraId="7CA1C7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OnLiveErrorStatusListener直播推流视频实时监听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6688AF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457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488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6B2BA8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143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AB2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onError</w:t>
            </w:r>
            <w:r>
              <w:rPr>
                <w:rFonts w:ascii="Arial" w:hAnsi="Arial" w:eastAsia="等线" w:cs="Arial"/>
                <w:sz w:val="22"/>
              </w:rPr>
              <w:t>(int error, String description) 直播推流视频实时监听状态 error:错误码 description:错误描述</w:t>
            </w:r>
          </w:p>
        </w:tc>
      </w:tr>
    </w:tbl>
    <w:p w14:paraId="74B740B2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2.2、BASE CLASSES</w:t>
      </w:r>
      <w:bookmarkEnd w:id="10"/>
    </w:p>
    <w:p w14:paraId="2DF7A6D2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2.2.1 BaseProduct</w:t>
      </w:r>
      <w:bookmarkEnd w:id="11"/>
    </w:p>
    <w:p w14:paraId="34F2BD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BaseProduct基础产品抽象类，飞行器将继承这个类，这个类将提供飞行器的连接，SN的获取，健康状态等功能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15A11E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FCF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CC0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0129D8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110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D1D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getProductSN</w:t>
            </w:r>
            <w:r>
              <w:rPr>
                <w:rFonts w:ascii="Arial" w:hAnsi="Arial" w:eastAsia="等线" w:cs="Arial"/>
                <w:sz w:val="22"/>
              </w:rPr>
              <w:t>() 获取飞行器SN</w:t>
            </w:r>
          </w:p>
        </w:tc>
      </w:tr>
      <w:tr w14:paraId="397795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8B5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96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setDiagnosticsInformationCallback</w:t>
            </w:r>
            <w:r>
              <w:rPr>
                <w:rFonts w:ascii="Arial" w:hAnsi="Arial" w:eastAsia="等线" w:cs="Arial"/>
                <w:sz w:val="22"/>
              </w:rPr>
              <w:t>(GDUDiagnostics.DiagnosticsInformationCallback diagnosticsInformationCallback ) 设置健康管理监听 GDUDiagnostics健康管理类</w:t>
            </w:r>
          </w:p>
        </w:tc>
      </w:tr>
      <w:tr w14:paraId="0E1C23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30A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859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isConnected</w:t>
            </w:r>
            <w:r>
              <w:rPr>
                <w:rFonts w:ascii="Arial" w:hAnsi="Arial" w:eastAsia="等线" w:cs="Arial"/>
                <w:sz w:val="22"/>
              </w:rPr>
              <w:t>() 飞行器是否连接</w:t>
            </w:r>
          </w:p>
        </w:tc>
      </w:tr>
    </w:tbl>
    <w:p w14:paraId="7BC506DC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2.2.1.1 VideoFeeder</w:t>
      </w:r>
      <w:bookmarkEnd w:id="12"/>
    </w:p>
    <w:p w14:paraId="42D392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VideoFeeder管理移动端实时流，获取相机流或者FPV流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75"/>
        <w:gridCol w:w="4305"/>
      </w:tblGrid>
      <w:tr w14:paraId="104E57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19F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EA5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741907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F33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VideoFeeder.VideoFeed</w:t>
            </w:r>
          </w:p>
        </w:tc>
        <w:tc>
          <w:tcPr>
            <w:tcW w:w="4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BC2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getPrimaryVideoFeed</w:t>
            </w:r>
            <w:r>
              <w:rPr>
                <w:rFonts w:ascii="Arial" w:hAnsi="Arial" w:eastAsia="等线" w:cs="Arial"/>
                <w:sz w:val="22"/>
              </w:rPr>
              <w:t>() 获取主要的视频输入源，一般为相机输出</w:t>
            </w:r>
          </w:p>
        </w:tc>
      </w:tr>
    </w:tbl>
    <w:p w14:paraId="0B65724E">
      <w:pPr>
        <w:spacing w:before="240" w:after="120" w:line="288" w:lineRule="auto"/>
        <w:ind w:left="0"/>
        <w:jc w:val="left"/>
        <w:outlineLvl w:val="4"/>
      </w:pPr>
      <w:bookmarkStart w:id="13" w:name="heading_13"/>
      <w:r>
        <w:rPr>
          <w:rFonts w:ascii="Arial" w:hAnsi="Arial" w:eastAsia="等线" w:cs="Arial"/>
          <w:b/>
          <w:sz w:val="24"/>
        </w:rPr>
        <w:t>2.2.1.1.1 VideoFeed</w:t>
      </w:r>
      <w:bookmarkEnd w:id="13"/>
    </w:p>
    <w:p w14:paraId="271956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VideoFeed视频源。用于接收来自相机源的视频数据。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099299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C05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84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1302E1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DD7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ED4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addVideoDataListener</w:t>
            </w:r>
            <w:r>
              <w:rPr>
                <w:rFonts w:ascii="Arial" w:hAnsi="Arial" w:eastAsia="等线" w:cs="Arial"/>
                <w:sz w:val="22"/>
              </w:rPr>
              <w:t>(VideoFeeder.VideoDataListener dataListener) 添加视频流数据监听 VideoDataListener: onReceive(byte[] datas, int len) datas: H264/H265数据 len: H264/H265数据长度</w:t>
            </w:r>
          </w:p>
        </w:tc>
      </w:tr>
    </w:tbl>
    <w:p w14:paraId="0CA45990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2.2.2 BaseComponent</w:t>
      </w:r>
      <w:bookmarkEnd w:id="14"/>
    </w:p>
    <w:p w14:paraId="7BC04A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BaseComponent基础组件抽象类，飞行器的各个组件将继承这个类，提供版本号获取，连接状态反馈等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29C7F5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2E1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9D7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1E4DF5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146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424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getFirmwareVersion</w:t>
            </w:r>
            <w:r>
              <w:rPr>
                <w:rFonts w:ascii="Arial" w:hAnsi="Arial" w:eastAsia="等线" w:cs="Arial"/>
                <w:sz w:val="22"/>
              </w:rPr>
              <w:t>(CommonCallbacks.CompletionCallbackWith&lt;String&gt; version) 获取组件的版本号</w:t>
            </w:r>
          </w:p>
        </w:tc>
      </w:tr>
      <w:tr w14:paraId="5FE3A2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0B1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735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setComponentListener</w:t>
            </w:r>
            <w:r>
              <w:rPr>
                <w:rFonts w:ascii="Arial" w:hAnsi="Arial" w:eastAsia="等线" w:cs="Arial"/>
                <w:sz w:val="22"/>
              </w:rPr>
              <w:t>(BaseComponent.ComponentListener componentListener ) 设置组件连接状态监听</w:t>
            </w:r>
          </w:p>
        </w:tc>
      </w:tr>
      <w:tr w14:paraId="213AE1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EB1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C93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isConnected</w:t>
            </w:r>
            <w:r>
              <w:rPr>
                <w:rFonts w:ascii="Arial" w:hAnsi="Arial" w:eastAsia="等线" w:cs="Arial"/>
                <w:sz w:val="22"/>
              </w:rPr>
              <w:t>() 组件是否连接</w:t>
            </w:r>
          </w:p>
        </w:tc>
      </w:tr>
    </w:tbl>
    <w:p w14:paraId="5353E756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2.3、PRODUCT CLASSES</w:t>
      </w:r>
      <w:bookmarkEnd w:id="15"/>
    </w:p>
    <w:p w14:paraId="683A33A0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2.3.1 GDUAircraft</w:t>
      </w:r>
      <w:bookmarkEnd w:id="16"/>
    </w:p>
    <w:p w14:paraId="0771C8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GDUAircraft飞行器实体类，包含飞行器基本信息，获取各个组件。实体类通过GDUSDKManager.getProduct()获取。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00"/>
        <w:gridCol w:w="4380"/>
      </w:tblGrid>
      <w:tr w14:paraId="075C7E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487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EF3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4D0C56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5FB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GDUFlightController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8F7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getFlightController</w:t>
            </w:r>
            <w:r>
              <w:rPr>
                <w:rFonts w:ascii="Arial" w:hAnsi="Arial" w:eastAsia="等线" w:cs="Arial"/>
                <w:sz w:val="22"/>
              </w:rPr>
              <w:t>() 获取飞控组件</w:t>
            </w:r>
          </w:p>
        </w:tc>
      </w:tr>
      <w:tr w14:paraId="03D80B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540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GDUBattery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112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getBattery</w:t>
            </w:r>
            <w:r>
              <w:rPr>
                <w:rFonts w:ascii="Arial" w:hAnsi="Arial" w:eastAsia="等线" w:cs="Arial"/>
                <w:sz w:val="22"/>
              </w:rPr>
              <w:t xml:space="preserve"> () 获取电池组件</w:t>
            </w:r>
          </w:p>
        </w:tc>
      </w:tr>
      <w:tr w14:paraId="1AC393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27B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GDURemoteController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E27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getRemoteController</w:t>
            </w:r>
            <w:r>
              <w:rPr>
                <w:rFonts w:ascii="Arial" w:hAnsi="Arial" w:eastAsia="等线" w:cs="Arial"/>
                <w:sz w:val="22"/>
              </w:rPr>
              <w:t xml:space="preserve"> () 获取遥控器组件</w:t>
            </w:r>
          </w:p>
        </w:tc>
      </w:tr>
      <w:tr w14:paraId="2C36E6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D3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F78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getGimbal</w:t>
            </w:r>
            <w:r>
              <w:rPr>
                <w:rFonts w:ascii="Arial" w:hAnsi="Arial" w:eastAsia="等线" w:cs="Arial"/>
                <w:sz w:val="22"/>
              </w:rPr>
              <w:t xml:space="preserve"> () 获取云台组件</w:t>
            </w:r>
          </w:p>
        </w:tc>
      </w:tr>
      <w:tr w14:paraId="09938B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431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8A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getCamera</w:t>
            </w:r>
            <w:r>
              <w:rPr>
                <w:rFonts w:ascii="Arial" w:hAnsi="Arial" w:eastAsia="等线" w:cs="Arial"/>
                <w:sz w:val="22"/>
              </w:rPr>
              <w:t xml:space="preserve"> () 获取相机组件</w:t>
            </w:r>
          </w:p>
        </w:tc>
      </w:tr>
      <w:tr w14:paraId="361257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8E6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315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getAirLink</w:t>
            </w:r>
            <w:r>
              <w:rPr>
                <w:rFonts w:ascii="Arial" w:hAnsi="Arial" w:eastAsia="等线" w:cs="Arial"/>
                <w:sz w:val="22"/>
              </w:rPr>
              <w:t>() 获取图传组件</w:t>
            </w:r>
          </w:p>
        </w:tc>
      </w:tr>
      <w:tr w14:paraId="19BD51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D43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D4C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getLTE() 获取备份图传组件</w:t>
            </w:r>
          </w:p>
        </w:tc>
      </w:tr>
      <w:tr w14:paraId="58E098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C4E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702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getNoFlyZone() 获取禁飞区</w:t>
            </w:r>
          </w:p>
        </w:tc>
      </w:tr>
      <w:tr w14:paraId="1D7772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0E3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9EA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getRadar() </w:t>
            </w:r>
            <w:r>
              <w:rPr>
                <w:rFonts w:ascii="Arial" w:hAnsi="Arial" w:eastAsia="等线" w:cs="Arial"/>
                <w:i/>
                <w:sz w:val="22"/>
              </w:rPr>
              <w:t>获取雷达组件</w:t>
            </w:r>
          </w:p>
        </w:tc>
      </w:tr>
      <w:tr w14:paraId="16D708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4D0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E19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isConnected() 是否连接</w:t>
            </w:r>
          </w:p>
        </w:tc>
      </w:tr>
      <w:tr w14:paraId="6A670C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4F2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78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setDiagnosticsInformationCallback(GDUDiagnostics.DiagnosticsInformationCallback diagnosticsInformationCallback) </w:t>
            </w:r>
            <w:r>
              <w:rPr>
                <w:rFonts w:ascii="Arial" w:hAnsi="Arial" w:eastAsia="等线" w:cs="Arial"/>
                <w:i/>
                <w:sz w:val="22"/>
              </w:rPr>
              <w:t>健康管理监听</w:t>
            </w:r>
          </w:p>
        </w:tc>
      </w:tr>
    </w:tbl>
    <w:p w14:paraId="19139C84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2.4、COMPONENT CLASSES</w:t>
      </w:r>
      <w:bookmarkEnd w:id="17"/>
    </w:p>
    <w:p w14:paraId="440BA61C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2.4.1 GDUFlightController</w:t>
      </w:r>
      <w:bookmarkEnd w:id="18"/>
    </w:p>
    <w:p w14:paraId="2DBF32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GDUFlightController飞控组件，提供向飞行器发送各种控制指令。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20"/>
        <w:gridCol w:w="4260"/>
      </w:tblGrid>
      <w:tr w14:paraId="62CE1B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095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FF2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7C5F3A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E53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760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startTakeoff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发送起飞指令，飞机开始起飞，起飞到离地面相对高度5米悬停</w:t>
            </w:r>
          </w:p>
        </w:tc>
      </w:tr>
      <w:tr w14:paraId="30391B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B72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BC0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startTakeoff(int height,CommonCallbacks.CompletionCallback callback) 一键起飞到设定高度悬停 单位cm</w:t>
            </w:r>
          </w:p>
        </w:tc>
      </w:tr>
      <w:tr w14:paraId="6A2B37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40D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ADF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cancelTakeoff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停止飞行器起飞任务</w:t>
            </w:r>
          </w:p>
        </w:tc>
      </w:tr>
      <w:tr w14:paraId="7AFF03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BF2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915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startLanding</w:t>
            </w:r>
            <w:r>
              <w:rPr>
                <w:rFonts w:ascii="Arial" w:hAnsi="Arial" w:eastAsia="等线" w:cs="Arial"/>
                <w:sz w:val="22"/>
              </w:rPr>
              <w:t xml:space="preserve"> (CommonCallbacks.CompletionCallback callback ) 发送降落指令，飞行器从当前高度开始降落</w:t>
            </w:r>
          </w:p>
        </w:tc>
      </w:tr>
      <w:tr w14:paraId="105DB0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CA4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692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cancelLanding</w:t>
            </w:r>
            <w:r>
              <w:rPr>
                <w:rFonts w:ascii="Arial" w:hAnsi="Arial" w:eastAsia="等线" w:cs="Arial"/>
                <w:sz w:val="22"/>
              </w:rPr>
              <w:t xml:space="preserve"> (CommonCallbacks.CompletionCallback callback) 取消当前飞行器降落任务</w:t>
            </w:r>
          </w:p>
        </w:tc>
      </w:tr>
      <w:tr w14:paraId="3BE7E6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BB5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F28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startGoHome</w:t>
            </w:r>
            <w:r>
              <w:rPr>
                <w:rFonts w:ascii="Arial" w:hAnsi="Arial" w:eastAsia="等线" w:cs="Arial"/>
                <w:sz w:val="22"/>
              </w:rPr>
              <w:t xml:space="preserve"> (CommonCallbacks.CompletionCallback callback) 发送返航指令，飞行已当前高度执行返航，如果飞行在起飞点上方则执行降落</w:t>
            </w:r>
          </w:p>
        </w:tc>
      </w:tr>
      <w:tr w14:paraId="72F99B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D73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FAC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cancelGoHome</w:t>
            </w:r>
            <w:r>
              <w:rPr>
                <w:rFonts w:ascii="Arial" w:hAnsi="Arial" w:eastAsia="等线" w:cs="Arial"/>
                <w:sz w:val="22"/>
              </w:rPr>
              <w:t xml:space="preserve"> (CommonCallbacks.CompletionCallback callback) 取消当前返航任务</w:t>
            </w:r>
          </w:p>
        </w:tc>
      </w:tr>
      <w:tr w14:paraId="337E53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CD8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5D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startReturnToDock</w:t>
            </w:r>
            <w:r>
              <w:rPr>
                <w:rFonts w:ascii="Arial" w:hAnsi="Arial" w:eastAsia="等线" w:cs="Arial"/>
                <w:sz w:val="22"/>
              </w:rPr>
              <w:t xml:space="preserve">(CommonCallbacks.CompletionCallback callback) </w:t>
            </w:r>
          </w:p>
          <w:p w14:paraId="1F4482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i/>
                <w:sz w:val="22"/>
              </w:rPr>
              <w:t>开始返航到机场(机场场景)</w:t>
            </w:r>
          </w:p>
        </w:tc>
      </w:tr>
      <w:tr w14:paraId="16DEFD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0AD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0F4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startReturnToDockAlternateLandPoint</w:t>
            </w:r>
            <w:r>
              <w:rPr>
                <w:rFonts w:ascii="Arial" w:hAnsi="Arial" w:eastAsia="等线" w:cs="Arial"/>
                <w:sz w:val="22"/>
              </w:rPr>
              <w:t xml:space="preserve">(CommonCallbacks.CompletionCallback callback) </w:t>
            </w:r>
          </w:p>
          <w:p w14:paraId="1C8951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i/>
                <w:sz w:val="22"/>
              </w:rPr>
              <w:t>开始返航到机场备降点(机场场景)</w:t>
            </w:r>
          </w:p>
        </w:tc>
      </w:tr>
      <w:tr w14:paraId="1E2E26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734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0CB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setMaxFlightHeight</w:t>
            </w:r>
            <w:r>
              <w:rPr>
                <w:rFonts w:ascii="Arial" w:hAnsi="Arial" w:eastAsia="等线" w:cs="Arial"/>
                <w:sz w:val="22"/>
              </w:rPr>
              <w:t xml:space="preserve"> (int maxHeight CommonCallbacks.CompletionCallback callback) 设置最大飞行高度 maxHeight:范围5-500,单位 米（m）</w:t>
            </w:r>
          </w:p>
        </w:tc>
      </w:tr>
      <w:tr w14:paraId="320820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349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219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getMaxFlightHeight</w:t>
            </w:r>
            <w:r>
              <w:rPr>
                <w:rFonts w:ascii="Arial" w:hAnsi="Arial" w:eastAsia="等线" w:cs="Arial"/>
                <w:sz w:val="22"/>
              </w:rPr>
              <w:t>(CommonCallbacks.CompletionCallbackWith&lt;Integer&gt; callback) 返回设置的最大飞行高度，单位 米（m）</w:t>
            </w:r>
          </w:p>
        </w:tc>
      </w:tr>
      <w:tr w14:paraId="05FA0F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6E5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2DF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setMaxFlightRadius</w:t>
            </w:r>
            <w:r>
              <w:rPr>
                <w:rFonts w:ascii="Arial" w:hAnsi="Arial" w:eastAsia="等线" w:cs="Arial"/>
                <w:sz w:val="22"/>
              </w:rPr>
              <w:t>(int maxRadius, CommonCallbacks.CompletionCallback callback) 设置的最远飞行距离 maxRadius：范围15-8000，单位 米（m）</w:t>
            </w:r>
          </w:p>
        </w:tc>
      </w:tr>
      <w:tr w14:paraId="43C3E9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D85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F36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getMaxFlightRadius</w:t>
            </w:r>
            <w:r>
              <w:rPr>
                <w:rFonts w:ascii="Arial" w:hAnsi="Arial" w:eastAsia="等线" w:cs="Arial"/>
                <w:sz w:val="22"/>
              </w:rPr>
              <w:t>(CommonCallbacks.CompletionCallbackWith&lt;Integer&gt; callback) 获取设置的最远飞行距离，单位 米（m）</w:t>
            </w:r>
          </w:p>
        </w:tc>
      </w:tr>
      <w:tr w14:paraId="09F5C2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6E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640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setMaxFlightRadiusLimitationEnabled</w:t>
            </w:r>
            <w:r>
              <w:rPr>
                <w:rFonts w:ascii="Arial" w:hAnsi="Arial" w:eastAsia="等线" w:cs="Arial"/>
                <w:sz w:val="22"/>
              </w:rPr>
              <w:t xml:space="preserve"> (boolean enabled, CommonCallbacks.CompletionCallback callback) 设置限距开关 enabled: true限距开，已设置的最远距离值有效；false限距关，距离不受最远距离限制</w:t>
            </w:r>
          </w:p>
        </w:tc>
      </w:tr>
      <w:tr w14:paraId="2D5830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8708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8E1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setMaxFlightRadiusLimitationEnabled</w:t>
            </w:r>
            <w:r>
              <w:rPr>
                <w:rFonts w:ascii="Arial" w:hAnsi="Arial" w:eastAsia="等线" w:cs="Arial"/>
                <w:sz w:val="22"/>
              </w:rPr>
              <w:t xml:space="preserve"> (boolean enabled, CommonCallbacks.CompletionCallback callback) 设置限距开关 enabled: true限距开，已设置的最远距离值有效；false限距关，距离不受最远距离限制</w:t>
            </w:r>
          </w:p>
        </w:tc>
      </w:tr>
      <w:tr w14:paraId="5B0E41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534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6C0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getMaxFlightRadiusLimitationEnabled</w:t>
            </w:r>
            <w:r>
              <w:rPr>
                <w:rFonts w:ascii="Arial" w:hAnsi="Arial" w:eastAsia="等线" w:cs="Arial"/>
                <w:sz w:val="22"/>
              </w:rPr>
              <w:t xml:space="preserve"> (CommonCallbacks.CompletionCallbackWith&lt;Boolean&gt; callback) 获取限距开关</w:t>
            </w:r>
          </w:p>
        </w:tc>
      </w:tr>
      <w:tr w14:paraId="22A555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1CC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04D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setHomeLocation</w:t>
            </w:r>
            <w:r>
              <w:rPr>
                <w:rFonts w:ascii="Arial" w:hAnsi="Arial" w:eastAsia="等线" w:cs="Arial"/>
                <w:sz w:val="22"/>
              </w:rPr>
              <w:t>(LocationCoordinate2D homeLocation, CommonCallbacks.CompletionCallback callback) 设置飞机返航点</w:t>
            </w:r>
          </w:p>
        </w:tc>
      </w:tr>
      <w:tr w14:paraId="051FA1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B8E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3BF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setDockAlternateLandPoint</w:t>
            </w:r>
            <w:r>
              <w:rPr>
                <w:rFonts w:ascii="Arial" w:hAnsi="Arial" w:eastAsia="等线" w:cs="Arial"/>
                <w:sz w:val="22"/>
              </w:rPr>
              <w:t>(LocationCoordinate2D homeLocation, CommonCallbacks.CompletionCallback callback) 设置飞机备用返航点(机场场景)</w:t>
            </w:r>
          </w:p>
        </w:tc>
      </w:tr>
      <w:tr w14:paraId="0B4E35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7C6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C04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setGoHomeHeightInMeters</w:t>
            </w:r>
            <w:r>
              <w:rPr>
                <w:rFonts w:ascii="Arial" w:hAnsi="Arial" w:eastAsia="等线" w:cs="Arial"/>
                <w:sz w:val="22"/>
              </w:rPr>
              <w:t xml:space="preserve"> (short backHeight, CommonCallbacks.CompletionCallback callback) 设置相对于飞机起飞位置的最低返航高度, 如果飞机当前的高度高于最低返航高度，它将以当前的高度返航。 backHeight：高度范围为5m ~ 500m</w:t>
            </w:r>
          </w:p>
        </w:tc>
      </w:tr>
      <w:tr w14:paraId="7A3F67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B13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21D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getGoHomeHeightInMeters</w:t>
            </w:r>
            <w:r>
              <w:rPr>
                <w:rFonts w:ascii="Arial" w:hAnsi="Arial" w:eastAsia="等线" w:cs="Arial"/>
                <w:sz w:val="22"/>
              </w:rPr>
              <w:t xml:space="preserve"> (CommonCallbacks.CompletionCallbackWith&lt;Integer&gt; callback) 获取相对于飞机起飞位置的最低返航高度,高度范围为5m ~ 500m</w:t>
            </w:r>
          </w:p>
        </w:tc>
      </w:tr>
      <w:tr w14:paraId="258760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E1F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ABA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startPrecisionGoHome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开始精准返航，确保返航点有视觉标定的二维码</w:t>
            </w:r>
          </w:p>
        </w:tc>
      </w:tr>
      <w:tr w14:paraId="077D73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84B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359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cancelPrecisionGoHome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取消精准返航</w:t>
            </w:r>
          </w:p>
        </w:tc>
      </w:tr>
      <w:tr w14:paraId="3E7D1B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019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54A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setPrecisionGoHomeStateCallback</w:t>
            </w:r>
            <w:r>
              <w:rPr>
                <w:rFonts w:ascii="Arial" w:hAnsi="Arial" w:eastAsia="等线" w:cs="Arial"/>
                <w:sz w:val="22"/>
              </w:rPr>
              <w:t>(PrecisionGoHomeState.Callback callback) 设置精准返航状态</w:t>
            </w:r>
          </w:p>
        </w:tc>
      </w:tr>
      <w:tr w14:paraId="69F0D1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ADA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CB5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setConnectionFailSafeBehavior</w:t>
            </w:r>
            <w:r>
              <w:rPr>
                <w:rFonts w:ascii="Arial" w:hAnsi="Arial" w:eastAsia="等线" w:cs="Arial"/>
                <w:sz w:val="22"/>
              </w:rPr>
              <w:t xml:space="preserve">(ConnectionFailSafeBehavior behavior,                        CommonCallbacks.CompletionCallback callback) 设置遥控器和飞机断开连接后的动作 ConnectionFailSafeBehavior </w:t>
            </w:r>
            <w:r>
              <w:rPr>
                <w:rFonts w:ascii="Arial" w:hAnsi="Arial" w:eastAsia="等线" w:cs="Arial"/>
                <w:b/>
                <w:sz w:val="22"/>
              </w:rPr>
              <w:t>HOVER:</w:t>
            </w:r>
            <w:r>
              <w:rPr>
                <w:rFonts w:ascii="Arial" w:hAnsi="Arial" w:eastAsia="等线" w:cs="Arial"/>
                <w:sz w:val="22"/>
              </w:rPr>
              <w:t xml:space="preserve">悬停 </w:t>
            </w:r>
            <w:r>
              <w:rPr>
                <w:rFonts w:ascii="Arial" w:hAnsi="Arial" w:eastAsia="等线" w:cs="Arial"/>
                <w:b/>
                <w:sz w:val="22"/>
              </w:rPr>
              <w:t>GO_HOME：</w:t>
            </w:r>
            <w:r>
              <w:rPr>
                <w:rFonts w:ascii="Arial" w:hAnsi="Arial" w:eastAsia="等线" w:cs="Arial"/>
                <w:sz w:val="22"/>
              </w:rPr>
              <w:t>返航</w:t>
            </w:r>
          </w:p>
        </w:tc>
      </w:tr>
      <w:tr w14:paraId="467ECF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B14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4DC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getConnectionFailSafeBehavior</w:t>
            </w:r>
            <w:r>
              <w:rPr>
                <w:rFonts w:ascii="Arial" w:hAnsi="Arial" w:eastAsia="等线" w:cs="Arial"/>
                <w:sz w:val="22"/>
              </w:rPr>
              <w:t>(CommonCallbacks.CompletionCallbackWith&lt;ConnectionFailSafeBehavior&gt; callback) 获取遥控器和飞机断开连接后的动作</w:t>
            </w:r>
          </w:p>
        </w:tc>
      </w:tr>
      <w:tr w14:paraId="17389F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820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793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setLowBatteryWarningThreshold</w:t>
            </w:r>
            <w:r>
              <w:rPr>
                <w:rFonts w:ascii="Arial" w:hAnsi="Arial" w:eastAsia="等线" w:cs="Arial"/>
                <w:sz w:val="22"/>
              </w:rPr>
              <w:t>(int percent, CommonCallbacks.CompletionCallback callback) 设置低电量告警阈值 Percent:15-50</w:t>
            </w:r>
          </w:p>
        </w:tc>
      </w:tr>
      <w:tr w14:paraId="1E627A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E2B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D0E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getLowBatteryWarningThreshold</w:t>
            </w:r>
            <w:r>
              <w:rPr>
                <w:rFonts w:ascii="Arial" w:hAnsi="Arial" w:eastAsia="等线" w:cs="Arial"/>
                <w:sz w:val="22"/>
              </w:rPr>
              <w:t>(CommonCallbacks.CompletionCallbackWith&lt;Integer&gt; callback) 获取低电量告警阈值</w:t>
            </w:r>
          </w:p>
        </w:tc>
      </w:tr>
      <w:tr w14:paraId="6375F4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C54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1C0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setSeriousLowBatteryWarningThreshold</w:t>
            </w:r>
            <w:r>
              <w:rPr>
                <w:rFonts w:ascii="Arial" w:hAnsi="Arial" w:eastAsia="等线" w:cs="Arial"/>
                <w:sz w:val="22"/>
              </w:rPr>
              <w:t>(int percent, @Nullable CommonCallbacks.CompletionCallback callback) 设置严重低电量告警阈值 percent 10-45</w:t>
            </w:r>
          </w:p>
        </w:tc>
      </w:tr>
      <w:tr w14:paraId="34383B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7A7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B88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getSeriousLowBatteryWarningThreshold</w:t>
            </w:r>
            <w:r>
              <w:rPr>
                <w:rFonts w:ascii="Arial" w:hAnsi="Arial" w:eastAsia="等线" w:cs="Arial"/>
                <w:sz w:val="22"/>
              </w:rPr>
              <w:t>(CommonCallbacks.CompletionCallbackWith&lt;Integer&gt; callback) 获取严重低电量告警阈值</w:t>
            </w:r>
          </w:p>
        </w:tc>
      </w:tr>
      <w:tr w14:paraId="23B741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6D2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93D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startTapFly</w:t>
            </w:r>
            <w:r>
              <w:rPr>
                <w:rFonts w:ascii="Arial" w:hAnsi="Arial" w:eastAsia="等线" w:cs="Arial"/>
                <w:sz w:val="22"/>
              </w:rPr>
              <w:t>(LocationCoordinate3D point, float horizonSpeed, float verticalSpeed, CommonCallbacks.CompletionCallback callback) 开始指点飞行 point：目标点经纬度和相对地面高度 horizonSpeed：水平速度 verticalSpeed：垂直速度</w:t>
            </w:r>
          </w:p>
        </w:tc>
      </w:tr>
      <w:tr w14:paraId="284DE3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8BF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99C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stopTapFly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停止指点飞行</w:t>
            </w:r>
          </w:p>
        </w:tc>
      </w:tr>
      <w:tr w14:paraId="5E0E99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CD6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0FC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setTapFlyStateCallback</w:t>
            </w:r>
            <w:r>
              <w:rPr>
                <w:rFonts w:ascii="Arial" w:hAnsi="Arial" w:eastAsia="等线" w:cs="Arial"/>
                <w:sz w:val="22"/>
              </w:rPr>
              <w:t>(TapFlyState.Callback callback) 设置指点飞行状态监听</w:t>
            </w:r>
          </w:p>
        </w:tc>
      </w:tr>
      <w:tr w14:paraId="0FD4B5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5A4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FE4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setStateCallback</w:t>
            </w:r>
            <w:r>
              <w:rPr>
                <w:rFonts w:ascii="Arial" w:hAnsi="Arial" w:eastAsia="等线" w:cs="Arial"/>
                <w:sz w:val="22"/>
              </w:rPr>
              <w:t>(FlightControllerState.Callback callback) 设置飞控状态监听 FlightControllerState:飞控状态信息类</w:t>
            </w:r>
          </w:p>
        </w:tc>
      </w:tr>
      <w:tr w14:paraId="1864E1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0AE4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BD1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setSmartReturnToHomeEnabled</w:t>
            </w:r>
            <w:r>
              <w:rPr>
                <w:rFonts w:ascii="Arial" w:hAnsi="Arial" w:eastAsia="等线" w:cs="Arial"/>
                <w:sz w:val="22"/>
              </w:rPr>
              <w:t>(boolean enable, CommonCallbacks.CompletionCallback paramCompletionCallback) 设置低电量返航开关 enable: ture为低电量返航开 false 为低电量返航关</w:t>
            </w:r>
          </w:p>
        </w:tc>
      </w:tr>
      <w:tr w14:paraId="09F831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0201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9BA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getSmartReturnToHomeEnabled</w:t>
            </w:r>
            <w:r>
              <w:rPr>
                <w:rFonts w:ascii="Arial" w:hAnsi="Arial" w:eastAsia="等线" w:cs="Arial"/>
                <w:sz w:val="22"/>
              </w:rPr>
              <w:t>(CommonCallbacks.CompletionCallbackWith&lt;Boolean&gt; paramCompletionCallbackWith) 获取低电量返航开关</w:t>
            </w:r>
          </w:p>
        </w:tc>
      </w:tr>
      <w:tr w14:paraId="708EB9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07A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RTK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5D2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getRTK</w:t>
            </w:r>
            <w:r>
              <w:rPr>
                <w:rFonts w:ascii="Arial" w:hAnsi="Arial" w:eastAsia="等线" w:cs="Arial"/>
                <w:sz w:val="22"/>
              </w:rPr>
              <w:t>() 获取RTK定位对象 RTK:定位对象</w:t>
            </w:r>
          </w:p>
        </w:tc>
      </w:tr>
      <w:tr w14:paraId="6FCB9D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2B0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Simulator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739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getSimulator</w:t>
            </w:r>
            <w:r>
              <w:rPr>
                <w:rFonts w:ascii="Arial" w:hAnsi="Arial" w:eastAsia="等线" w:cs="Arial"/>
                <w:sz w:val="22"/>
              </w:rPr>
              <w:t>() 获取模拟器对象 Simulator:模拟器对象</w:t>
            </w:r>
          </w:p>
        </w:tc>
      </w:tr>
      <w:tr w14:paraId="697D5D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CF7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710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setVirtualStickModeEnabled</w:t>
            </w:r>
            <w:r>
              <w:rPr>
                <w:rFonts w:ascii="Arial" w:hAnsi="Arial" w:eastAsia="等线" w:cs="Arial"/>
                <w:sz w:val="22"/>
              </w:rPr>
              <w:t>(boolean paramBoolean, CommonCallbacks.CompletionCallback paramCompletionCallback) 设置虚拟摇杆模式开关</w:t>
            </w:r>
          </w:p>
        </w:tc>
      </w:tr>
      <w:tr w14:paraId="4991E3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D3A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339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getVirtualStickModeEnabled</w:t>
            </w:r>
            <w:r>
              <w:rPr>
                <w:rFonts w:ascii="Arial" w:hAnsi="Arial" w:eastAsia="等线" w:cs="Arial"/>
                <w:sz w:val="22"/>
              </w:rPr>
              <w:t>(CommonCallbacks.CompletionCallbackWith&lt;Boolean&gt; paramCompletionCallbackWith) 获取虚拟摇杆模式开关</w:t>
            </w:r>
          </w:p>
        </w:tc>
      </w:tr>
      <w:tr w14:paraId="358D5E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3FD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427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isVirtualStickControlModeAvailable</w:t>
            </w:r>
            <w:r>
              <w:rPr>
                <w:rFonts w:ascii="Arial" w:hAnsi="Arial" w:eastAsia="等线" w:cs="Arial"/>
                <w:sz w:val="22"/>
              </w:rPr>
              <w:t>() 获取虚拟摇杆是否可用，需要满足以下条件才可使用 1.开启虚拟摇杆模式 2.没有执行Waypoint，FollowMe，Hotpoint任务 3.处于GPS模式</w:t>
            </w:r>
          </w:p>
        </w:tc>
      </w:tr>
      <w:tr w14:paraId="3FE756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5F5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VerticalControlMode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BC2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getVerticalControlMode</w:t>
            </w:r>
            <w:r>
              <w:rPr>
                <w:rFonts w:ascii="Arial" w:hAnsi="Arial" w:eastAsia="等线" w:cs="Arial"/>
                <w:sz w:val="22"/>
              </w:rPr>
              <w:t>() 获取垂直方向控制模式VerticalControlMode VELOCITY：速度模式，正垂直速度和负垂直速度分别用于飞机上升和下降。最大垂直速度定义为5米/秒。最小垂直速度定义为-3米/秒。 POSITION：位置模式（暂不支持）</w:t>
            </w:r>
          </w:p>
        </w:tc>
      </w:tr>
      <w:tr w14:paraId="7326CE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B81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34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setVerticalControlMode</w:t>
            </w:r>
            <w:r>
              <w:rPr>
                <w:rFonts w:ascii="Arial" w:hAnsi="Arial" w:eastAsia="等线" w:cs="Arial"/>
                <w:sz w:val="22"/>
              </w:rPr>
              <w:t>(VerticalControlMode paramVerticalControlMode) 设置垂直方向控制模式</w:t>
            </w:r>
          </w:p>
        </w:tc>
      </w:tr>
      <w:tr w14:paraId="259A47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C27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RollPitchControlMode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552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getRollPitchControlMode</w:t>
            </w:r>
            <w:r>
              <w:rPr>
                <w:rFonts w:ascii="Arial" w:hAnsi="Arial" w:eastAsia="等线" w:cs="Arial"/>
                <w:sz w:val="22"/>
              </w:rPr>
              <w:t>() 获取水平方向控制模式RollPitchControlMode VELOCITY：速度模式，在机体坐标系中，正俯仰速度和负俯仰速度分别为飞机沿俯仰轴和y轴向正方向或负方向运动。正横滚转速度和负横滚转速度分别是飞机沿横滚转轴和x轴向正方向或负方向运动时的速度。最大速度定义为10米/秒。最小速度定义为-10米/秒。 ANGLE：角度模式（暂不支持）</w:t>
            </w:r>
          </w:p>
        </w:tc>
      </w:tr>
      <w:tr w14:paraId="0887E4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186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7B0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setRollPitchControlMode</w:t>
            </w:r>
            <w:r>
              <w:rPr>
                <w:rFonts w:ascii="Arial" w:hAnsi="Arial" w:eastAsia="等线" w:cs="Arial"/>
                <w:sz w:val="22"/>
              </w:rPr>
              <w:t>(RollPitchControlMode paramRollPitchControlMode) 设置水平方向控制模式</w:t>
            </w:r>
          </w:p>
        </w:tc>
      </w:tr>
      <w:tr w14:paraId="22CDCE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E0F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YawControlMode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94F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getYawControlMode</w:t>
            </w:r>
            <w:r>
              <w:rPr>
                <w:rFonts w:ascii="Arial" w:hAnsi="Arial" w:eastAsia="等线" w:cs="Arial"/>
                <w:sz w:val="22"/>
              </w:rPr>
              <w:t>() 获取偏航角模式 YawControlMode ANGULAR_VELOCITY: 角速度, 正负角速度分别为飞机顺时针和逆时针旋转时的角速度。最大偏航角速度定义为100度/秒。最小偏航角速度定义为-100度/秒。 ANGLE: 角度模式（暂不支持）</w:t>
            </w:r>
          </w:p>
        </w:tc>
      </w:tr>
      <w:tr w14:paraId="50AFBB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34D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503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setYawControlMode</w:t>
            </w:r>
            <w:r>
              <w:rPr>
                <w:rFonts w:ascii="Arial" w:hAnsi="Arial" w:eastAsia="等线" w:cs="Arial"/>
                <w:sz w:val="22"/>
              </w:rPr>
              <w:t>(YawControlMode paramYawControlMode) 设置偏航角模式</w:t>
            </w:r>
          </w:p>
        </w:tc>
      </w:tr>
      <w:tr w14:paraId="01CDE9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DCF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FlightCoordinateSystem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003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setRollPitchCoordinateSystem</w:t>
            </w:r>
            <w:r>
              <w:rPr>
                <w:rFonts w:ascii="Arial" w:hAnsi="Arial" w:eastAsia="等线" w:cs="Arial"/>
                <w:sz w:val="22"/>
              </w:rPr>
              <w:t>(FlightCoordinateSystem paramFlightCoordinateSystem) 设置水平方向坐标模式FlightCoordinateSystem GROUND: 地面坐标系（暂不支持） BODY: 机体坐标系</w:t>
            </w:r>
          </w:p>
        </w:tc>
      </w:tr>
      <w:tr w14:paraId="50E40A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EB9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9D0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getRollPitchCoordinateSystem</w:t>
            </w:r>
            <w:r>
              <w:rPr>
                <w:rFonts w:ascii="Arial" w:hAnsi="Arial" w:eastAsia="等线" w:cs="Arial"/>
                <w:sz w:val="22"/>
              </w:rPr>
              <w:t>() 获取水平方向坐标模式</w:t>
            </w:r>
          </w:p>
        </w:tc>
      </w:tr>
      <w:tr w14:paraId="551DEF2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540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11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sendVirtualStickFlightControlData</w:t>
            </w:r>
            <w:r>
              <w:rPr>
                <w:rFonts w:ascii="Arial" w:hAnsi="Arial" w:eastAsia="等线" w:cs="Arial"/>
                <w:sz w:val="22"/>
              </w:rPr>
              <w:t>(FlightControlData paramFlightControlData, CommonCallbacks.CompletionCallback paramCompletionCallback) 设置虚拟摇杆数据 FlightControlData： pitch：飞机沿着x轴（机头）速度(m/s)或俯仰的角度值(度)。 roll: 飞机沿着y轴（机右）速度(m/s)或角度值(度)滚转。 yaw: 飞机的偏航设置角速度(度/秒)或角度(度)值。 verticalThrottle: 飞机的垂直控制设置飞机的速度(m/s)或高度(m)值。</w:t>
            </w:r>
          </w:p>
        </w:tc>
      </w:tr>
      <w:tr w14:paraId="0B6921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0BF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43B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changeYawAngular(RotationMode mode, int angle, CommonCallbacks.CompletionCallback paramCompletionCallback ) 设置飞机机头航线角 RotationMode.ABSOLUTE_ANGLE  绝对角度模式 RotationMode.RELATIVE_ANGLE  相对角度模式 angle 角度   [-180 180]</w:t>
            </w:r>
          </w:p>
        </w:tc>
      </w:tr>
      <w:tr w14:paraId="34E16A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8F5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8A2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setHorizontalSpeed(short xSpeed, short ySpeed) 设置飞机水平速度飞行 X轴为机头-机尾轴且机头方向为正， Y轴为机身左-右轴，且右方向为正 xSpeed  X轴速度 cm  [-2000,2000] ySpeed  Y轴速度 cm  [-2000,2000]</w:t>
            </w:r>
          </w:p>
        </w:tc>
      </w:tr>
      <w:tr w14:paraId="767483A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D42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8FE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stopHorizontalSpeed() 取消飞机水平速度设置</w:t>
            </w:r>
          </w:p>
        </w:tc>
      </w:tr>
      <w:tr w14:paraId="7E9260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195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CF4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setVerticalSpeed(short speed) 设置飞机垂直飞行速度 cm  [-500,500] 向上为正 注意请勿使用此控制降落到地面 无法触发缓降 可能损坏飞机 降落使用一键降落</w:t>
            </w:r>
          </w:p>
        </w:tc>
      </w:tr>
      <w:tr w14:paraId="10DE67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B12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65F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stopVerticalSpeed() 取消飞机水平速度设置</w:t>
            </w:r>
          </w:p>
        </w:tc>
      </w:tr>
      <w:tr w14:paraId="6D66B6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5CB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5E3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confirmSmartReturnToHomeRequest(boolean isConfirm, @androidx.annotation.Nullable CommonCallbacks.CompletionCallback callback) </w:t>
            </w:r>
            <w:r>
              <w:rPr>
                <w:rFonts w:ascii="Arial" w:hAnsi="Arial" w:eastAsia="等线" w:cs="Arial"/>
                <w:i/>
                <w:sz w:val="22"/>
              </w:rPr>
              <w:t>是否确认智能返航请求</w:t>
            </w:r>
          </w:p>
        </w:tc>
      </w:tr>
      <w:tr w14:paraId="07E0E5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47B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720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setBackHomeAction(byte index, CommonCallbacks.CompletionCallbackWith&lt;Byte&gt; callback) </w:t>
            </w:r>
            <w:r>
              <w:rPr>
                <w:rFonts w:ascii="Arial" w:hAnsi="Arial" w:eastAsia="等线" w:cs="Arial"/>
                <w:i/>
                <w:sz w:val="22"/>
              </w:rPr>
              <w:t>设置返航行为Index: 0.返航降落（默认）   1.返航不降落</w:t>
            </w:r>
          </w:p>
        </w:tc>
      </w:tr>
      <w:tr w14:paraId="63CC3D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A64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7D0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getBackHomeAction(CommonCallbacks.CompletionCallbackWith&lt;Integer&gt; callback) </w:t>
            </w:r>
            <w:r>
              <w:rPr>
                <w:rFonts w:ascii="Arial" w:hAnsi="Arial" w:eastAsia="等线" w:cs="Arial"/>
                <w:i/>
                <w:sz w:val="22"/>
              </w:rPr>
              <w:t>获取返航行为Index: 0.返航降落（默认）   1.返航不降落</w:t>
            </w:r>
          </w:p>
        </w:tc>
      </w:tr>
      <w:tr w14:paraId="194EEB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C4E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ECC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setFlyModeState(boolean isOpen, CommonCallbacks.CompletionCallbackWith&lt;Boolean&gt; callback) </w:t>
            </w:r>
            <w:r>
              <w:rPr>
                <w:rFonts w:ascii="Arial" w:hAnsi="Arial" w:eastAsia="等线" w:cs="Arial"/>
                <w:i/>
                <w:sz w:val="22"/>
              </w:rPr>
              <w:t>允许切换飞行模式开关</w:t>
            </w:r>
          </w:p>
        </w:tc>
      </w:tr>
      <w:tr w14:paraId="165D73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44A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93B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getFlyModeState(CommonCallbacks.CompletionCallbackWith&lt;Boolean&gt; callback) </w:t>
            </w:r>
            <w:r>
              <w:rPr>
                <w:rFonts w:ascii="Arial" w:hAnsi="Arial" w:eastAsia="等线" w:cs="Arial"/>
                <w:i/>
                <w:sz w:val="22"/>
              </w:rPr>
              <w:t>获取当前飞行模式开关</w:t>
            </w:r>
          </w:p>
        </w:tc>
      </w:tr>
      <w:tr w14:paraId="7C8B43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97B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659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setTripodMode(boolean isOpen, CommonCallbacks.CompletionCallbackWith&lt;Boolean&gt; callback) </w:t>
            </w:r>
            <w:r>
              <w:rPr>
                <w:rFonts w:ascii="Arial" w:hAnsi="Arial" w:eastAsia="等线" w:cs="Arial"/>
                <w:i/>
                <w:sz w:val="22"/>
              </w:rPr>
              <w:t>设置是否开启三脚架模式</w:t>
            </w:r>
          </w:p>
        </w:tc>
      </w:tr>
      <w:tr w14:paraId="550B44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57E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DE6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getTripodMode(CommonCallbacks.CompletionCallbackWith&lt;Boolean&gt; callback) </w:t>
            </w:r>
            <w:r>
              <w:rPr>
                <w:rFonts w:ascii="Arial" w:hAnsi="Arial" w:eastAsia="等线" w:cs="Arial"/>
                <w:i/>
                <w:sz w:val="22"/>
              </w:rPr>
              <w:t>获取三脚架模式</w:t>
            </w:r>
          </w:p>
        </w:tc>
      </w:tr>
      <w:tr w14:paraId="40EE8C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020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Compass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529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getCompass() </w:t>
            </w:r>
            <w:r>
              <w:rPr>
                <w:rFonts w:ascii="Arial" w:hAnsi="Arial" w:eastAsia="等线" w:cs="Arial"/>
                <w:i/>
                <w:sz w:val="22"/>
              </w:rPr>
              <w:t>获取磁力计</w:t>
            </w:r>
          </w:p>
        </w:tc>
      </w:tr>
      <w:tr w14:paraId="16E3EB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ACE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FlightAssistant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75A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getFlightAssistant() </w:t>
            </w:r>
            <w:r>
              <w:rPr>
                <w:rFonts w:ascii="Arial" w:hAnsi="Arial" w:eastAsia="等线" w:cs="Arial"/>
                <w:i/>
                <w:sz w:val="22"/>
              </w:rPr>
              <w:t>智能飞行辅助类</w:t>
            </w:r>
          </w:p>
        </w:tc>
      </w:tr>
      <w:tr w14:paraId="6E960E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287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D74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getDroneBackInfo(CommonCallbacks.CompletionCallbackWith&lt;DroneBackInfo&gt; callback) </w:t>
            </w:r>
            <w:r>
              <w:rPr>
                <w:rFonts w:ascii="Arial" w:hAnsi="Arial" w:eastAsia="等线" w:cs="Arial"/>
                <w:i/>
                <w:sz w:val="22"/>
              </w:rPr>
              <w:t>获取返航信息</w:t>
            </w:r>
          </w:p>
        </w:tc>
      </w:tr>
      <w:tr w14:paraId="723442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019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CF9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setBackHomeSpeed(int backSpeed, CommonCallbacks.CompletionCallbackWith&lt;Boolean&gt; callback) </w:t>
            </w:r>
            <w:r>
              <w:rPr>
                <w:rFonts w:ascii="Arial" w:hAnsi="Arial" w:eastAsia="等线" w:cs="Arial"/>
                <w:i/>
                <w:sz w:val="22"/>
              </w:rPr>
              <w:t>设置返航速度backSpeed 单位m/s</w:t>
            </w:r>
          </w:p>
        </w:tc>
      </w:tr>
      <w:tr w14:paraId="63D8AB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F68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EA5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checkIMUCalibration(byte status, CommonCallbacks.CompletionCallbackWith&lt;Byte&gt; callback) </w:t>
            </w:r>
            <w:r>
              <w:rPr>
                <w:rFonts w:ascii="Arial" w:hAnsi="Arial" w:eastAsia="等线" w:cs="Arial"/>
                <w:i/>
                <w:sz w:val="22"/>
              </w:rPr>
              <w:t>IMU校准:0 停止  1 开始</w:t>
            </w:r>
          </w:p>
        </w:tc>
      </w:tr>
      <w:tr w14:paraId="06CE1F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0D0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25C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addIMUCalibrationCallback(CommonCallbacks.CompletionCallbackWith&lt;Integer&gt; callback) </w:t>
            </w:r>
            <w:r>
              <w:rPr>
                <w:rFonts w:ascii="Arial" w:hAnsi="Arial" w:eastAsia="等线" w:cs="Arial"/>
                <w:i/>
                <w:sz w:val="22"/>
              </w:rPr>
              <w:t>IMU 校准监听</w:t>
            </w:r>
          </w:p>
        </w:tc>
      </w:tr>
      <w:tr w14:paraId="081635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8CB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EC9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setAircraftOperationScenarioMode(@NonNull AircraftOperationScenarioInfo mode, CommonCallbacks.CompletionCallback callback) </w:t>
            </w:r>
            <w:r>
              <w:rPr>
                <w:rFonts w:ascii="Arial" w:hAnsi="Arial" w:eastAsia="等线" w:cs="Arial"/>
                <w:i/>
                <w:sz w:val="22"/>
              </w:rPr>
              <w:t>设置飞机的使用场景</w:t>
            </w:r>
          </w:p>
        </w:tc>
      </w:tr>
    </w:tbl>
    <w:p w14:paraId="01E935D7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2.4.1.1 FlightControllerState</w:t>
      </w:r>
      <w:bookmarkEnd w:id="19"/>
    </w:p>
    <w:p w14:paraId="587F73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FlightControllerState表示飞行控制器的当前状态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75"/>
        <w:gridCol w:w="5805"/>
      </w:tblGrid>
      <w:tr w14:paraId="0412EF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066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32B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7C0175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B08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Attitude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398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getAttitude</w:t>
            </w:r>
            <w:r>
              <w:rPr>
                <w:rFonts w:ascii="Arial" w:hAnsi="Arial" w:eastAsia="等线" w:cs="Arial"/>
                <w:sz w:val="22"/>
              </w:rPr>
              <w:t>() 获取飞行器的姿态信息 pitch：俯仰角度（-180~180） roll：横滚角度（-180~180） yaw: 航向角（-180~180）</w:t>
            </w:r>
          </w:p>
        </w:tc>
      </w:tr>
      <w:tr w14:paraId="1B955A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3A5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GoHomeExecutionState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4CD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getGoHomeExecutionState</w:t>
            </w:r>
            <w:r>
              <w:rPr>
                <w:rFonts w:ascii="Arial" w:hAnsi="Arial" w:eastAsia="等线" w:cs="Arial"/>
                <w:sz w:val="22"/>
              </w:rPr>
              <w:t>() 获取飞行器的返航状态 NOT_EXECUTING: 未执行返航 GO_UP_TO_HEIGHT：上升到返航高度 TURN_DIRECTION_TO_HOME_POINT：转向Home点 AUTO_FLY_TO_HOME_POINT：飞向返航点 GO_DOWN_TO_GROUND： Home点降落</w:t>
            </w:r>
          </w:p>
        </w:tc>
      </w:tr>
      <w:tr w14:paraId="131793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16C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LocationCoordinate2D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C75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getHomeLocation</w:t>
            </w:r>
            <w:r>
              <w:rPr>
                <w:rFonts w:ascii="Arial" w:hAnsi="Arial" w:eastAsia="等线" w:cs="Arial"/>
                <w:sz w:val="22"/>
              </w:rPr>
              <w:t>() 获取返航点位置 latitude：纬度 longitude: 经度</w:t>
            </w:r>
          </w:p>
        </w:tc>
      </w:tr>
      <w:tr w14:paraId="02C50C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A0E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LocationCoordinate3D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DAB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getAircraftLocation</w:t>
            </w:r>
            <w:r>
              <w:rPr>
                <w:rFonts w:ascii="Arial" w:hAnsi="Arial" w:eastAsia="等线" w:cs="Arial"/>
                <w:sz w:val="22"/>
              </w:rPr>
              <w:t>() 获取飞行当前位置 latitude：纬度 longitude: 经度 altitude：相对起飞点高度，单位（cm）</w:t>
            </w:r>
          </w:p>
        </w:tc>
      </w:tr>
      <w:tr w14:paraId="3D0E78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08A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FlightMode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F5A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getFlightMode</w:t>
            </w:r>
            <w:r>
              <w:rPr>
                <w:rFonts w:ascii="Arial" w:hAnsi="Arial" w:eastAsia="等线" w:cs="Arial"/>
                <w:sz w:val="22"/>
              </w:rPr>
              <w:t>() 获取飞行模式 ATTI：姿态模式 GPS_NORMAL：标准模式 GPS_SPORT：运动模式 VISUAL：视觉模式 TRIPOD：三角架模式</w:t>
            </w:r>
          </w:p>
        </w:tc>
      </w:tr>
      <w:tr w14:paraId="6E8000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B90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Boolean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937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isHasReachedMaxFlightHeight</w:t>
            </w:r>
            <w:r>
              <w:rPr>
                <w:rFonts w:ascii="Arial" w:hAnsi="Arial" w:eastAsia="等线" w:cs="Arial"/>
                <w:sz w:val="22"/>
              </w:rPr>
              <w:t>() 是否到达限定高度</w:t>
            </w:r>
          </w:p>
        </w:tc>
      </w:tr>
      <w:tr w14:paraId="5E32BE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4D9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Boolean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487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isHasReachedMaxFlightRadius</w:t>
            </w:r>
            <w:r>
              <w:rPr>
                <w:rFonts w:ascii="Arial" w:hAnsi="Arial" w:eastAsia="等线" w:cs="Arial"/>
                <w:sz w:val="22"/>
              </w:rPr>
              <w:t xml:space="preserve"> 是否到达限定距离</w:t>
            </w:r>
          </w:p>
        </w:tc>
      </w:tr>
      <w:tr w14:paraId="5E7C3C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FB6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Boolean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96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isHomeLocationSet</w:t>
            </w:r>
            <w:r>
              <w:rPr>
                <w:rFonts w:ascii="Arial" w:hAnsi="Arial" w:eastAsia="等线" w:cs="Arial"/>
                <w:sz w:val="22"/>
              </w:rPr>
              <w:t xml:space="preserve"> home点是否已设定</w:t>
            </w:r>
          </w:p>
        </w:tc>
      </w:tr>
      <w:tr w14:paraId="61E891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9C0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Boolean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DC8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isGoingHome</w:t>
            </w:r>
            <w:r>
              <w:rPr>
                <w:rFonts w:ascii="Arial" w:hAnsi="Arial" w:eastAsia="等线" w:cs="Arial"/>
                <w:sz w:val="22"/>
              </w:rPr>
              <w:t xml:space="preserve"> 是否在返航中</w:t>
            </w:r>
          </w:p>
        </w:tc>
      </w:tr>
      <w:tr w14:paraId="5FF8A4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E4D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Boolean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FCC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isFlying</w:t>
            </w:r>
            <w:r>
              <w:rPr>
                <w:rFonts w:ascii="Arial" w:hAnsi="Arial" w:eastAsia="等线" w:cs="Arial"/>
                <w:sz w:val="22"/>
              </w:rPr>
              <w:t xml:space="preserve"> 是否在飞行中</w:t>
            </w:r>
          </w:p>
        </w:tc>
      </w:tr>
      <w:tr w14:paraId="0ACDE3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828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Boolean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D2B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isMotorsOn</w:t>
            </w:r>
            <w:r>
              <w:rPr>
                <w:rFonts w:ascii="Arial" w:hAnsi="Arial" w:eastAsia="等线" w:cs="Arial"/>
                <w:sz w:val="22"/>
              </w:rPr>
              <w:t xml:space="preserve"> 电机是否解锁</w:t>
            </w:r>
          </w:p>
        </w:tc>
      </w:tr>
      <w:tr w14:paraId="508ECE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3E9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Int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BC9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getGoHomeHeight</w:t>
            </w:r>
            <w:r>
              <w:rPr>
                <w:rFonts w:ascii="Arial" w:hAnsi="Arial" w:eastAsia="等线" w:cs="Arial"/>
                <w:sz w:val="22"/>
              </w:rPr>
              <w:t xml:space="preserve"> 获取返航高度，单位（cm）</w:t>
            </w:r>
          </w:p>
        </w:tc>
      </w:tr>
      <w:tr w14:paraId="06F415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F40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Int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DA5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getSatelliteCount</w:t>
            </w:r>
            <w:r>
              <w:rPr>
                <w:rFonts w:ascii="Arial" w:hAnsi="Arial" w:eastAsia="等线" w:cs="Arial"/>
                <w:sz w:val="22"/>
              </w:rPr>
              <w:t xml:space="preserve"> 获取当前飞行搜星颗数</w:t>
            </w:r>
          </w:p>
        </w:tc>
      </w:tr>
      <w:tr w14:paraId="789160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F3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float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087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getVelocityX</w:t>
            </w:r>
            <w:r>
              <w:rPr>
                <w:rFonts w:ascii="Arial" w:hAnsi="Arial" w:eastAsia="等线" w:cs="Arial"/>
                <w:sz w:val="22"/>
              </w:rPr>
              <w:t xml:space="preserve"> 当前飞机在x方向上的速度，单位是厘米/秒，使用N-E-D(北东地坐标系)坐标系统</w:t>
            </w:r>
          </w:p>
        </w:tc>
      </w:tr>
      <w:tr w14:paraId="254A06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58F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float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4B6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getVelocityY</w:t>
            </w:r>
            <w:r>
              <w:rPr>
                <w:rFonts w:ascii="Arial" w:hAnsi="Arial" w:eastAsia="等线" w:cs="Arial"/>
                <w:sz w:val="22"/>
              </w:rPr>
              <w:t xml:space="preserve"> 当前飞机在y方向上的速度，单位是厘米/秒，使用N-E-D(北东地坐标系)坐标系统。</w:t>
            </w:r>
          </w:p>
        </w:tc>
      </w:tr>
      <w:tr w14:paraId="2F0C55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93B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float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42E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getVelocityZ</w:t>
            </w:r>
            <w:r>
              <w:rPr>
                <w:rFonts w:ascii="Arial" w:hAnsi="Arial" w:eastAsia="等线" w:cs="Arial"/>
                <w:sz w:val="22"/>
              </w:rPr>
              <w:t xml:space="preserve"> 飞机在z方向上的当前速度，单位是厘米/秒，使用N-E-D(北东地坐标系)坐标系统。</w:t>
            </w:r>
          </w:p>
        </w:tc>
      </w:tr>
      <w:tr w14:paraId="133412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A15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int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D62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getFlightTimeInSeconds</w:t>
            </w:r>
            <w:r>
              <w:rPr>
                <w:rFonts w:ascii="Arial" w:hAnsi="Arial" w:eastAsia="等线" w:cs="Arial"/>
                <w:sz w:val="22"/>
              </w:rPr>
              <w:t xml:space="preserve"> 获取当次飞行时间，单位 秒（s）</w:t>
            </w:r>
          </w:p>
        </w:tc>
      </w:tr>
      <w:tr w14:paraId="7D6DB4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34D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FlightState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4A6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getFlightState</w:t>
            </w:r>
            <w:r>
              <w:rPr>
                <w:rFonts w:ascii="Arial" w:hAnsi="Arial" w:eastAsia="等线" w:cs="Arial"/>
                <w:sz w:val="22"/>
              </w:rPr>
              <w:t xml:space="preserve"> 获取飞行状态 FLING：飞行中 GROUND：地面上 TAKEOFF：起飞中 LANDING：降落中 HOVERING：悬停中 BACKING：返航中</w:t>
            </w:r>
          </w:p>
        </w:tc>
      </w:tr>
      <w:tr w14:paraId="41975B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418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Boolean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BDB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isSimulatorActive</w:t>
            </w:r>
            <w:r>
              <w:rPr>
                <w:rFonts w:ascii="Arial" w:hAnsi="Arial" w:eastAsia="等线" w:cs="Arial"/>
                <w:sz w:val="22"/>
              </w:rPr>
              <w:t xml:space="preserve"> 模拟飞行是否开启</w:t>
            </w:r>
          </w:p>
        </w:tc>
      </w:tr>
      <w:tr w14:paraId="4E93BC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2CF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float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3BA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getDistance</w:t>
            </w:r>
            <w:r>
              <w:rPr>
                <w:rFonts w:ascii="Arial" w:hAnsi="Arial" w:eastAsia="等线" w:cs="Arial"/>
                <w:sz w:val="22"/>
              </w:rPr>
              <w:t xml:space="preserve"> 获取飞行距离，单位（cm）</w:t>
            </w:r>
          </w:p>
        </w:tc>
      </w:tr>
      <w:tr w14:paraId="068133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2CD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float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F75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getTakeoffLocationAltitude</w:t>
            </w:r>
            <w:r>
              <w:rPr>
                <w:rFonts w:ascii="Arial" w:hAnsi="Arial" w:eastAsia="等线" w:cs="Arial"/>
                <w:sz w:val="22"/>
              </w:rPr>
              <w:t xml:space="preserve"> 获取起飞点的椭球高</w:t>
            </w:r>
          </w:p>
        </w:tc>
      </w:tr>
      <w:tr w14:paraId="334EA1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8F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GoHomeAssessment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845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getGoHomeAssessment</w:t>
            </w:r>
            <w:r>
              <w:rPr>
                <w:rFonts w:ascii="Arial" w:hAnsi="Arial" w:eastAsia="等线" w:cs="Arial"/>
                <w:sz w:val="22"/>
              </w:rPr>
              <w:t xml:space="preserve"> 获取智能返航的数据 timeNeededToLandFromCurrentHeight：降落到地面需要时间 batteryPercentageNeededToGoHome：返航电池电池电量百分比 batteryPercentageNeededToLandFromCurrentHeight：降落到地面所需电量百分比 smartRTHCountdown：智能返航倒计时</w:t>
            </w:r>
          </w:p>
        </w:tc>
      </w:tr>
      <w:tr w14:paraId="123DF2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4A8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float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CF2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getUltrasonicHeightInMeters</w:t>
            </w:r>
            <w:r>
              <w:rPr>
                <w:rFonts w:ascii="Arial" w:hAnsi="Arial" w:eastAsia="等线" w:cs="Arial"/>
                <w:sz w:val="22"/>
              </w:rPr>
              <w:t>() 获取超声高度，单位（cm）</w:t>
            </w:r>
          </w:p>
        </w:tc>
      </w:tr>
    </w:tbl>
    <w:p w14:paraId="2F17E26F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2.4.1.2 RTK</w:t>
      </w:r>
      <w:bookmarkEnd w:id="20"/>
    </w:p>
    <w:p w14:paraId="41C9C8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RTK实时定位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6F88E4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10B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08A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361698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669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379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setReferenceStationSource</w:t>
            </w:r>
            <w:r>
              <w:rPr>
                <w:rFonts w:ascii="Arial" w:hAnsi="Arial" w:eastAsia="等线" w:cs="Arial"/>
                <w:sz w:val="22"/>
              </w:rPr>
              <w:t>(ReferenceStationSource currentReferenceSource, CommonCallbacks.CompletionCallback callback) 设置RTK通信类型 BASE_STATION: 基站RTK CUSTOM_NETWORK_SERVICE: 自定义网络RTK ONBOARD_RTK: 机载RTK</w:t>
            </w:r>
          </w:p>
        </w:tc>
      </w:tr>
      <w:tr w14:paraId="356550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BAA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7F0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setStateCallback</w:t>
            </w:r>
            <w:r>
              <w:rPr>
                <w:rFonts w:ascii="Arial" w:hAnsi="Arial" w:eastAsia="等线" w:cs="Arial"/>
                <w:sz w:val="22"/>
              </w:rPr>
              <w:t>(RTKState.Callback callback) 设置RTK状态监听 RTKState：rtk状态信息</w:t>
            </w:r>
          </w:p>
        </w:tc>
      </w:tr>
      <w:tr w14:paraId="4CEA81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BEB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01E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connectRtk(ReferenceStationSource currentReferenceSource, NetworkServiceSettings settings,GduRtkManager.OnRtkConnectListener listener) </w:t>
            </w:r>
            <w:r>
              <w:rPr>
                <w:rFonts w:ascii="Arial" w:hAnsi="Arial" w:eastAsia="等线" w:cs="Arial"/>
                <w:i/>
                <w:sz w:val="22"/>
              </w:rPr>
              <w:t>连接RTKcurrentReferenceSource 当前参考站源settings 网络服务设置（当currentReferenceSource为CUSTOM_NETWORK_SERVICE时需要设置）</w:t>
            </w:r>
          </w:p>
        </w:tc>
      </w:tr>
      <w:tr w14:paraId="1B023C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82B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5A4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disconnectRtk() </w:t>
            </w:r>
            <w:r>
              <w:rPr>
                <w:rFonts w:ascii="Arial" w:hAnsi="Arial" w:eastAsia="等线" w:cs="Arial"/>
                <w:i/>
                <w:sz w:val="22"/>
              </w:rPr>
              <w:t>断开RTK连接</w:t>
            </w:r>
          </w:p>
        </w:tc>
      </w:tr>
    </w:tbl>
    <w:p w14:paraId="72F33B40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2.4.1.3 RTKState</w:t>
      </w:r>
      <w:bookmarkEnd w:id="21"/>
    </w:p>
    <w:p w14:paraId="58D477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RTKState状态信息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75"/>
        <w:gridCol w:w="5805"/>
      </w:tblGrid>
      <w:tr w14:paraId="7F0E71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1F2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379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6F68E3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8E7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PositioningSolution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303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getPositioningSolution</w:t>
            </w:r>
            <w:r>
              <w:rPr>
                <w:rFonts w:ascii="Arial" w:hAnsi="Arial" w:eastAsia="等线" w:cs="Arial"/>
                <w:sz w:val="22"/>
              </w:rPr>
              <w:t xml:space="preserve"> 获取RTK定位状态 NONE：无定位状态 SINGLE_POINT：单点定位 FLOAT：浮点定位 FIXED_POINT：固定解定位</w:t>
            </w:r>
          </w:p>
        </w:tc>
      </w:tr>
      <w:tr w14:paraId="37B36E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8F3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HeadingSolution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369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getHeadingSolution</w:t>
            </w:r>
            <w:r>
              <w:rPr>
                <w:rFonts w:ascii="Arial" w:hAnsi="Arial" w:eastAsia="等线" w:cs="Arial"/>
                <w:sz w:val="22"/>
              </w:rPr>
              <w:t xml:space="preserve"> 获取RTK定向状态 NONE：无定位状态 SINGLE_POINT：单点定位 FLOAT：浮点定位 FIXED_POINT：固定解定向</w:t>
            </w:r>
          </w:p>
        </w:tc>
      </w:tr>
      <w:tr w14:paraId="5AC228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0F5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ReceiverInfo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AFA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getMsReceiver1GPSInfo</w:t>
            </w:r>
            <w:r>
              <w:rPr>
                <w:rFonts w:ascii="Arial" w:hAnsi="Arial" w:eastAsia="等线" w:cs="Arial"/>
                <w:sz w:val="22"/>
              </w:rPr>
              <w:t xml:space="preserve"> 主天线GPS信息 satelliteCount:GPS星数</w:t>
            </w:r>
          </w:p>
        </w:tc>
      </w:tr>
      <w:tr w14:paraId="27BFD7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A70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ReceiverInfo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215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getMsReceiver1BeiDouInfo</w:t>
            </w:r>
            <w:r>
              <w:rPr>
                <w:rFonts w:ascii="Arial" w:hAnsi="Arial" w:eastAsia="等线" w:cs="Arial"/>
                <w:sz w:val="22"/>
              </w:rPr>
              <w:t xml:space="preserve"> 主天线北斗信息 satelliteCount:北斗星数</w:t>
            </w:r>
          </w:p>
        </w:tc>
      </w:tr>
      <w:tr w14:paraId="0F276D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918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ReceiverInfo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2A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getMsReceiver1GLONASSInfo</w:t>
            </w:r>
            <w:r>
              <w:rPr>
                <w:rFonts w:ascii="Arial" w:hAnsi="Arial" w:eastAsia="等线" w:cs="Arial"/>
                <w:sz w:val="22"/>
              </w:rPr>
              <w:t xml:space="preserve"> 主天线GLONASS信息 satelliteCount: GLONASS星数</w:t>
            </w:r>
          </w:p>
        </w:tc>
      </w:tr>
      <w:tr w14:paraId="6F3CAB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9F3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ReceiverInfo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9A1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getMsReceiver1GalileoInfo</w:t>
            </w:r>
            <w:r>
              <w:rPr>
                <w:rFonts w:ascii="Arial" w:hAnsi="Arial" w:eastAsia="等线" w:cs="Arial"/>
                <w:sz w:val="22"/>
              </w:rPr>
              <w:t xml:space="preserve"> 主天线Galileo信息 satelliteCount: Galileo星数</w:t>
            </w:r>
          </w:p>
        </w:tc>
      </w:tr>
      <w:tr w14:paraId="799DF4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454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ReceiverInfo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F5B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getMsReceiver2GPSInfo</w:t>
            </w:r>
            <w:r>
              <w:rPr>
                <w:rFonts w:ascii="Arial" w:hAnsi="Arial" w:eastAsia="等线" w:cs="Arial"/>
                <w:sz w:val="22"/>
              </w:rPr>
              <w:t xml:space="preserve"> 从天线GPS信息 satelliteCount:GPS星数</w:t>
            </w:r>
          </w:p>
        </w:tc>
      </w:tr>
      <w:tr w14:paraId="2F8D2C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1D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ReceiverInfo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81B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getMsReceiver2BeiDouInfo</w:t>
            </w:r>
            <w:r>
              <w:rPr>
                <w:rFonts w:ascii="Arial" w:hAnsi="Arial" w:eastAsia="等线" w:cs="Arial"/>
                <w:sz w:val="22"/>
              </w:rPr>
              <w:t xml:space="preserve"> 从天线北斗信息 satelliteCount:北斗星数</w:t>
            </w:r>
          </w:p>
        </w:tc>
      </w:tr>
      <w:tr w14:paraId="7662AC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B7A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ReceiverInfo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910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getMsReceiver2GLONASSInfo</w:t>
            </w:r>
            <w:r>
              <w:rPr>
                <w:rFonts w:ascii="Arial" w:hAnsi="Arial" w:eastAsia="等线" w:cs="Arial"/>
                <w:sz w:val="22"/>
              </w:rPr>
              <w:t xml:space="preserve"> 从天线GLONASS信息 satelliteCount: GLONASS星数</w:t>
            </w:r>
          </w:p>
        </w:tc>
      </w:tr>
      <w:tr w14:paraId="3E59F0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F38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ReceiverInfo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684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getMsReceiver2GalileoInfo</w:t>
            </w:r>
            <w:r>
              <w:rPr>
                <w:rFonts w:ascii="Arial" w:hAnsi="Arial" w:eastAsia="等线" w:cs="Arial"/>
                <w:sz w:val="22"/>
              </w:rPr>
              <w:t xml:space="preserve"> 从天线Galileo信息 satelliteCount: Galileo星数</w:t>
            </w:r>
          </w:p>
        </w:tc>
      </w:tr>
      <w:tr w14:paraId="7A4D21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ED6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ReceiverInfo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0E2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getBsReceiverGPSInfo</w:t>
            </w:r>
            <w:r>
              <w:rPr>
                <w:rFonts w:ascii="Arial" w:hAnsi="Arial" w:eastAsia="等线" w:cs="Arial"/>
                <w:sz w:val="22"/>
              </w:rPr>
              <w:t xml:space="preserve"> 基站GPS信息 satelliteCount:GPS星数</w:t>
            </w:r>
          </w:p>
        </w:tc>
      </w:tr>
      <w:tr w14:paraId="33CB88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132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ReceiverInfo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E4C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getBsReceiverBeiDouInfo</w:t>
            </w:r>
            <w:r>
              <w:rPr>
                <w:rFonts w:ascii="Arial" w:hAnsi="Arial" w:eastAsia="等线" w:cs="Arial"/>
                <w:sz w:val="22"/>
              </w:rPr>
              <w:t xml:space="preserve"> 基站北斗信息 satelliteCount:北斗星数</w:t>
            </w:r>
          </w:p>
        </w:tc>
      </w:tr>
      <w:tr w14:paraId="48E4E8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875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ReceiverInfo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FBE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getBsReceiverGLONASSInfo</w:t>
            </w:r>
            <w:r>
              <w:rPr>
                <w:rFonts w:ascii="Arial" w:hAnsi="Arial" w:eastAsia="等线" w:cs="Arial"/>
                <w:sz w:val="22"/>
              </w:rPr>
              <w:t xml:space="preserve"> 基站GLONASS信息 satelliteCount: GLONASS星数</w:t>
            </w:r>
          </w:p>
        </w:tc>
      </w:tr>
      <w:tr w14:paraId="3D5801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465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ReceiverInfo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0B1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getBsReceiverGalileoInfo</w:t>
            </w:r>
            <w:r>
              <w:rPr>
                <w:rFonts w:ascii="Arial" w:hAnsi="Arial" w:eastAsia="等线" w:cs="Arial"/>
                <w:sz w:val="22"/>
              </w:rPr>
              <w:t xml:space="preserve"> 基站Galileo信息 satelliteCount: Galileo星数</w:t>
            </w:r>
          </w:p>
        </w:tc>
      </w:tr>
      <w:tr w14:paraId="2FECBC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712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LocationCoordinate2D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9A8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getMsFusionLocation</w:t>
            </w:r>
            <w:r>
              <w:rPr>
                <w:rFonts w:ascii="Arial" w:hAnsi="Arial" w:eastAsia="等线" w:cs="Arial"/>
                <w:sz w:val="22"/>
              </w:rPr>
              <w:t xml:space="preserve"> 获取RTK计算的融合经纬度 Latitude：融合纬度 Longitude：融合经度</w:t>
            </w:r>
          </w:p>
        </w:tc>
      </w:tr>
      <w:tr w14:paraId="017E21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D43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float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CE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getMsFusionAltitude</w:t>
            </w:r>
            <w:r>
              <w:rPr>
                <w:rFonts w:ascii="Arial" w:hAnsi="Arial" w:eastAsia="等线" w:cs="Arial"/>
                <w:sz w:val="22"/>
              </w:rPr>
              <w:t xml:space="preserve"> 获取RTK融合椭球高，单位（cm）</w:t>
            </w:r>
          </w:p>
        </w:tc>
      </w:tr>
      <w:tr w14:paraId="53C37D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3F3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LocationCoordinate2D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E43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getBsLocation</w:t>
            </w:r>
            <w:r>
              <w:rPr>
                <w:rFonts w:ascii="Arial" w:hAnsi="Arial" w:eastAsia="等线" w:cs="Arial"/>
                <w:sz w:val="22"/>
              </w:rPr>
              <w:t xml:space="preserve"> 获取基站的经纬度 Latitude：基站纬度 Longitude：基站经度</w:t>
            </w:r>
          </w:p>
        </w:tc>
      </w:tr>
      <w:tr w14:paraId="744E45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5C7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float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717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getBsAltitude</w:t>
            </w:r>
            <w:r>
              <w:rPr>
                <w:rFonts w:ascii="Arial" w:hAnsi="Arial" w:eastAsia="等线" w:cs="Arial"/>
                <w:sz w:val="22"/>
              </w:rPr>
              <w:t xml:space="preserve"> 获取基站的椭球高，单位（cm）</w:t>
            </w:r>
          </w:p>
        </w:tc>
      </w:tr>
      <w:tr w14:paraId="621194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54E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float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ABC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getTakeOffAltitude</w:t>
            </w:r>
            <w:r>
              <w:rPr>
                <w:rFonts w:ascii="Arial" w:hAnsi="Arial" w:eastAsia="等线" w:cs="Arial"/>
                <w:sz w:val="22"/>
              </w:rPr>
              <w:t xml:space="preserve"> 获取起飞点的椭球高，单位（cm）</w:t>
            </w:r>
          </w:p>
        </w:tc>
      </w:tr>
      <w:tr w14:paraId="62A267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8F1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float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BC2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getEllipsoidHeight</w:t>
            </w:r>
            <w:r>
              <w:rPr>
                <w:rFonts w:ascii="Arial" w:hAnsi="Arial" w:eastAsia="等线" w:cs="Arial"/>
                <w:sz w:val="22"/>
              </w:rPr>
              <w:t xml:space="preserve"> 获取飞行器椭球高度，单位（cm）</w:t>
            </w:r>
          </w:p>
        </w:tc>
      </w:tr>
      <w:tr w14:paraId="4C9790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59C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float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A18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getAircraftAltitude</w:t>
            </w:r>
            <w:r>
              <w:rPr>
                <w:rFonts w:ascii="Arial" w:hAnsi="Arial" w:eastAsia="等线" w:cs="Arial"/>
                <w:sz w:val="22"/>
              </w:rPr>
              <w:t xml:space="preserve"> 获取飞行器海拔高度，单位（cm）</w:t>
            </w:r>
          </w:p>
        </w:tc>
      </w:tr>
    </w:tbl>
    <w:p w14:paraId="00DE34D7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2.4.1.4 Simulator</w:t>
      </w:r>
      <w:bookmarkEnd w:id="22"/>
    </w:p>
    <w:p w14:paraId="5CAB5C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Simulator飞行模拟器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5BA2C2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D39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BD9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69B490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0B6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57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</w:t>
            </w:r>
            <w:r>
              <w:rPr>
                <w:rFonts w:ascii="Arial" w:hAnsi="Arial" w:eastAsia="等线" w:cs="Arial"/>
                <w:sz w:val="22"/>
              </w:rPr>
              <w:t>(InitializationData initializationData, CommonCallbacks.CompletionCallback callback) 开启模拟飞行 InitializationData：模拟初始化数据</w:t>
            </w:r>
          </w:p>
        </w:tc>
      </w:tr>
      <w:tr w14:paraId="5294B7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948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3C4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isSimulatorActive</w:t>
            </w:r>
            <w:r>
              <w:rPr>
                <w:rFonts w:ascii="Arial" w:hAnsi="Arial" w:eastAsia="等线" w:cs="Arial"/>
                <w:sz w:val="22"/>
              </w:rPr>
              <w:t>() 模拟飞行是否开启</w:t>
            </w:r>
          </w:p>
        </w:tc>
      </w:tr>
    </w:tbl>
    <w:p w14:paraId="1B14418E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2.4.1.5 InitializationData</w:t>
      </w:r>
      <w:bookmarkEnd w:id="23"/>
    </w:p>
    <w:p w14:paraId="35667F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InitializationData模拟飞行初始化数据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75"/>
        <w:gridCol w:w="5805"/>
      </w:tblGrid>
      <w:tr w14:paraId="4EEC72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23E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E11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1D26BE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51F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LocationCoordinate3D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0AE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getLocation</w:t>
            </w:r>
            <w:r>
              <w:rPr>
                <w:rFonts w:ascii="Arial" w:hAnsi="Arial" w:eastAsia="等线" w:cs="Arial"/>
                <w:sz w:val="22"/>
              </w:rPr>
              <w:t xml:space="preserve"> 模拟飞行位置信息 latitude: 模拟飞行纬度 longitude：模拟飞行器经度 altitude：模拟飞行器相对高度</w:t>
            </w:r>
          </w:p>
        </w:tc>
      </w:tr>
      <w:tr w14:paraId="2F600D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6A6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short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A26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getHeadAngle</w:t>
            </w:r>
            <w:r>
              <w:rPr>
                <w:rFonts w:ascii="Arial" w:hAnsi="Arial" w:eastAsia="等线" w:cs="Arial"/>
                <w:sz w:val="22"/>
              </w:rPr>
              <w:t xml:space="preserve"> 起始航向角</w:t>
            </w:r>
          </w:p>
        </w:tc>
      </w:tr>
      <w:tr w14:paraId="34886D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220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byte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20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getSatelliteCount</w:t>
            </w:r>
            <w:r>
              <w:rPr>
                <w:rFonts w:ascii="Arial" w:hAnsi="Arial" w:eastAsia="等线" w:cs="Arial"/>
                <w:sz w:val="22"/>
              </w:rPr>
              <w:t xml:space="preserve"> 模拟搜星数</w:t>
            </w:r>
          </w:p>
        </w:tc>
      </w:tr>
      <w:tr w14:paraId="044AB1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5D8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PositioningSolution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167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getLocationStatus</w:t>
            </w:r>
            <w:r>
              <w:rPr>
                <w:rFonts w:ascii="Arial" w:hAnsi="Arial" w:eastAsia="等线" w:cs="Arial"/>
                <w:sz w:val="22"/>
              </w:rPr>
              <w:t xml:space="preserve"> 定位状态 NONE：无定位状态 SINGLE_POINT：单点定位 FLOAT：浮点定位 FIXED_POINT：固定解定位</w:t>
            </w:r>
          </w:p>
        </w:tc>
      </w:tr>
    </w:tbl>
    <w:p w14:paraId="520890F4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2.4.1.6 NetworkServiceSettings</w:t>
      </w:r>
      <w:bookmarkEnd w:id="24"/>
    </w:p>
    <w:p w14:paraId="117E00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NetworkServiceSettings：提供RTK服务器的网络服务的设置。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58AD86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CBB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C5B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2597A8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1CC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80C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setServerAddress</w:t>
            </w:r>
            <w:r>
              <w:rPr>
                <w:rFonts w:ascii="Arial" w:hAnsi="Arial" w:eastAsia="等线" w:cs="Arial"/>
                <w:sz w:val="22"/>
              </w:rPr>
              <w:t>(String serverAddress) 设置服务器IP地址或域名</w:t>
            </w:r>
          </w:p>
        </w:tc>
      </w:tr>
      <w:tr w14:paraId="6B5E9F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E45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3E9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setPort</w:t>
            </w:r>
            <w:r>
              <w:rPr>
                <w:rFonts w:ascii="Arial" w:hAnsi="Arial" w:eastAsia="等线" w:cs="Arial"/>
                <w:sz w:val="22"/>
              </w:rPr>
              <w:t>(int port) 设置服务器端口</w:t>
            </w:r>
          </w:p>
        </w:tc>
      </w:tr>
      <w:tr w14:paraId="6C22B7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A08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FA6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setUserName</w:t>
            </w:r>
            <w:r>
              <w:rPr>
                <w:rFonts w:ascii="Arial" w:hAnsi="Arial" w:eastAsia="等线" w:cs="Arial"/>
                <w:sz w:val="22"/>
              </w:rPr>
              <w:t>(String userName) 设置用户名</w:t>
            </w:r>
          </w:p>
        </w:tc>
      </w:tr>
      <w:tr w14:paraId="373086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404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A61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setPassword</w:t>
            </w:r>
            <w:r>
              <w:rPr>
                <w:rFonts w:ascii="Arial" w:hAnsi="Arial" w:eastAsia="等线" w:cs="Arial"/>
                <w:sz w:val="22"/>
              </w:rPr>
              <w:t>(String password) 设置用户密码</w:t>
            </w:r>
          </w:p>
        </w:tc>
      </w:tr>
      <w:tr w14:paraId="61696B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102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30C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setMountPoint</w:t>
            </w:r>
            <w:r>
              <w:rPr>
                <w:rFonts w:ascii="Arial" w:hAnsi="Arial" w:eastAsia="等线" w:cs="Arial"/>
                <w:sz w:val="22"/>
              </w:rPr>
              <w:t>(String mountPoint) 设置挂载点类型</w:t>
            </w:r>
          </w:p>
        </w:tc>
      </w:tr>
    </w:tbl>
    <w:p w14:paraId="4A7B3666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2.4.1.7 FlightAssistant</w:t>
      </w:r>
      <w:bookmarkEnd w:id="25"/>
    </w:p>
    <w:p w14:paraId="7C9339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智能飞行辅助功能，提供智能飞行的方法，避障，降落保护，返航避障等功能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43C6CC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CE4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070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57FA96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719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F13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setVisionSensingEnabled</w:t>
            </w:r>
            <w:r>
              <w:rPr>
                <w:rFonts w:ascii="Arial" w:hAnsi="Arial" w:eastAsia="等线" w:cs="Arial"/>
                <w:sz w:val="22"/>
              </w:rPr>
              <w:t>(boolean enabled, CommonCallbacks.CompletionCallback callback) 设置视觉感知开关，视觉感知开启后才能开启避障功能</w:t>
            </w:r>
          </w:p>
        </w:tc>
      </w:tr>
      <w:tr w14:paraId="4975B5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2B8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F07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getVisionSensingEnabled</w:t>
            </w:r>
            <w:r>
              <w:rPr>
                <w:rFonts w:ascii="Arial" w:hAnsi="Arial" w:eastAsia="等线" w:cs="Arial"/>
                <w:sz w:val="22"/>
              </w:rPr>
              <w:t>(CommonCallbacks.CompletionCallbackWith&lt;Boolean&gt; callback) 获取视觉感知开关</w:t>
            </w:r>
          </w:p>
        </w:tc>
      </w:tr>
      <w:tr w14:paraId="678FD4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217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D96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setObstacleAvoidanceStrategyEnabled</w:t>
            </w:r>
            <w:r>
              <w:rPr>
                <w:rFonts w:ascii="Arial" w:hAnsi="Arial" w:eastAsia="等线" w:cs="Arial"/>
                <w:sz w:val="22"/>
              </w:rPr>
              <w:t>(boolean enabled, CommonCallbacks.CompletionCallback callback) 设置避障策略开关，策略开启后飞机将执行避障功能</w:t>
            </w:r>
          </w:p>
        </w:tc>
      </w:tr>
      <w:tr w14:paraId="311F55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017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7A8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getObstacleAvoidanceStrategyEnabled</w:t>
            </w:r>
            <w:r>
              <w:rPr>
                <w:rFonts w:ascii="Arial" w:hAnsi="Arial" w:eastAsia="等线" w:cs="Arial"/>
                <w:sz w:val="22"/>
              </w:rPr>
              <w:t xml:space="preserve"> (CommonCallbacks.CompletionCallbackWith&lt;Boolean&gt; callback) 获取避障策略开关</w:t>
            </w:r>
          </w:p>
        </w:tc>
      </w:tr>
      <w:tr w14:paraId="64386E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72A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A63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setUpwardVisionObstacleAvoidanceEnabled</w:t>
            </w:r>
            <w:r>
              <w:rPr>
                <w:rFonts w:ascii="Arial" w:hAnsi="Arial" w:eastAsia="等线" w:cs="Arial"/>
                <w:sz w:val="22"/>
              </w:rPr>
              <w:t>(Boolean enabled, @Nullable CommonCallbacks.CompletionCallback callback) 设置上视避障开关</w:t>
            </w:r>
          </w:p>
        </w:tc>
      </w:tr>
      <w:tr w14:paraId="1C870C6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FE4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1DF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getUpwardVisionObstacleAvoidanceEnabled</w:t>
            </w:r>
            <w:r>
              <w:rPr>
                <w:rFonts w:ascii="Arial" w:hAnsi="Arial" w:eastAsia="等线" w:cs="Arial"/>
                <w:sz w:val="22"/>
              </w:rPr>
              <w:t xml:space="preserve"> (CommonCallbacks.CompletionCallbackWith&lt;Boolean&gt; callback) 获取上视避障开关</w:t>
            </w:r>
          </w:p>
        </w:tc>
      </w:tr>
      <w:tr w14:paraId="118DC0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6BE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9E4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setHorizontalVisionObstacleAvoidanceEnabled</w:t>
            </w:r>
            <w:r>
              <w:rPr>
                <w:rFonts w:ascii="Arial" w:hAnsi="Arial" w:eastAsia="等线" w:cs="Arial"/>
                <w:sz w:val="22"/>
              </w:rPr>
              <w:t>(boolean enabled, CommonCallbacks.CompletionCallback callback) 设置水平避障开关</w:t>
            </w:r>
          </w:p>
        </w:tc>
      </w:tr>
      <w:tr w14:paraId="3F2C66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EB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711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getHorizontalVisionObstacleAvoidanceEnabled</w:t>
            </w:r>
            <w:r>
              <w:rPr>
                <w:rFonts w:ascii="Arial" w:hAnsi="Arial" w:eastAsia="等线" w:cs="Arial"/>
                <w:sz w:val="22"/>
              </w:rPr>
              <w:t>( CommonCallbacks.CompletionCallbackWith&lt;Boolean&gt; callback) 获取水平避障开关</w:t>
            </w:r>
          </w:p>
        </w:tc>
      </w:tr>
      <w:tr w14:paraId="3CF300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A26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774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setVisualObstaclesAvoidanceDistance</w:t>
            </w:r>
            <w:r>
              <w:rPr>
                <w:rFonts w:ascii="Arial" w:hAnsi="Arial" w:eastAsia="等线" w:cs="Arial"/>
                <w:sz w:val="22"/>
              </w:rPr>
              <w:t xml:space="preserve">(float distance, @NonNull GDUFlightAssistantObstacleSensingDirection direction, @Nullable CommonCallbacks.CompletionCallback callback) 设置各个方向避障的距离 distance:避障距离 单位m GDUFlightAssistantObstacleSensingDirection：避障方位 </w:t>
            </w:r>
            <w:r>
              <w:rPr>
                <w:rFonts w:ascii="Arial" w:hAnsi="Arial" w:eastAsia="等线" w:cs="Arial"/>
                <w:b/>
                <w:sz w:val="22"/>
              </w:rPr>
              <w:t>Upward：</w:t>
            </w:r>
            <w:r>
              <w:rPr>
                <w:rFonts w:ascii="Arial" w:hAnsi="Arial" w:eastAsia="等线" w:cs="Arial"/>
                <w:sz w:val="22"/>
              </w:rPr>
              <w:t xml:space="preserve">上视 </w:t>
            </w:r>
            <w:r>
              <w:rPr>
                <w:rFonts w:ascii="Arial" w:hAnsi="Arial" w:eastAsia="等线" w:cs="Arial"/>
                <w:b/>
                <w:sz w:val="22"/>
              </w:rPr>
              <w:t>Downward：</w:t>
            </w:r>
            <w:r>
              <w:rPr>
                <w:rFonts w:ascii="Arial" w:hAnsi="Arial" w:eastAsia="等线" w:cs="Arial"/>
                <w:sz w:val="22"/>
              </w:rPr>
              <w:t xml:space="preserve">下视 </w:t>
            </w:r>
            <w:r>
              <w:rPr>
                <w:rFonts w:ascii="Arial" w:hAnsi="Arial" w:eastAsia="等线" w:cs="Arial"/>
                <w:b/>
                <w:sz w:val="22"/>
              </w:rPr>
              <w:t>Horizontal：</w:t>
            </w:r>
            <w:r>
              <w:rPr>
                <w:rFonts w:ascii="Arial" w:hAnsi="Arial" w:eastAsia="等线" w:cs="Arial"/>
                <w:sz w:val="22"/>
              </w:rPr>
              <w:t>水平</w:t>
            </w:r>
          </w:p>
        </w:tc>
      </w:tr>
      <w:tr w14:paraId="319F15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CA1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0C4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getVisualObstaclesAvoidanceDistance</w:t>
            </w:r>
            <w:r>
              <w:rPr>
                <w:rFonts w:ascii="Arial" w:hAnsi="Arial" w:eastAsia="等线" w:cs="Arial"/>
                <w:sz w:val="22"/>
              </w:rPr>
              <w:t>( GDUFlightAssistantObstacleSensingDirection direction, CommonCallbacks.CompletionCallbackWith&lt;Float&gt; callback) 获取各个方向避障的距离</w:t>
            </w:r>
          </w:p>
        </w:tc>
      </w:tr>
      <w:tr w14:paraId="4FAF1A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1B0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212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setDownwardFillLightMode</w:t>
            </w:r>
            <w:r>
              <w:rPr>
                <w:rFonts w:ascii="Arial" w:hAnsi="Arial" w:eastAsia="等线" w:cs="Arial"/>
                <w:sz w:val="22"/>
              </w:rPr>
              <w:t xml:space="preserve">(FillLightMode mode, CommonCallbacks.CompletionCallback callback) 设置下视补光灯的状态 FillLightMode </w:t>
            </w:r>
            <w:r>
              <w:rPr>
                <w:rFonts w:ascii="Arial" w:hAnsi="Arial" w:eastAsia="等线" w:cs="Arial"/>
                <w:b/>
                <w:sz w:val="22"/>
              </w:rPr>
              <w:t>ON:</w:t>
            </w:r>
            <w:r>
              <w:rPr>
                <w:rFonts w:ascii="Arial" w:hAnsi="Arial" w:eastAsia="等线" w:cs="Arial"/>
                <w:sz w:val="22"/>
              </w:rPr>
              <w:t xml:space="preserve"> 开启补光灯 </w:t>
            </w:r>
            <w:r>
              <w:rPr>
                <w:rFonts w:ascii="Arial" w:hAnsi="Arial" w:eastAsia="等线" w:cs="Arial"/>
                <w:b/>
                <w:sz w:val="22"/>
              </w:rPr>
              <w:t>OFF:</w:t>
            </w:r>
            <w:r>
              <w:rPr>
                <w:rFonts w:ascii="Arial" w:hAnsi="Arial" w:eastAsia="等线" w:cs="Arial"/>
                <w:sz w:val="22"/>
              </w:rPr>
              <w:t xml:space="preserve"> 关闭补光灯</w:t>
            </w:r>
          </w:p>
        </w:tc>
      </w:tr>
      <w:tr w14:paraId="50BDDE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BA7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8BD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getDownwardFillLightMode</w:t>
            </w:r>
            <w:r>
              <w:rPr>
                <w:rFonts w:ascii="Arial" w:hAnsi="Arial" w:eastAsia="等线" w:cs="Arial"/>
                <w:sz w:val="22"/>
              </w:rPr>
              <w:t>( CommonCallbacks.CompletionCallbackWith&lt;FillLightMode&gt; callback) 设置下视补光灯的状态</w:t>
            </w:r>
          </w:p>
        </w:tc>
      </w:tr>
      <w:tr w14:paraId="5E0ACC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FCC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766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setRTHObstacleAvoidanceEnabled</w:t>
            </w:r>
            <w:r>
              <w:rPr>
                <w:rFonts w:ascii="Arial" w:hAnsi="Arial" w:eastAsia="等线" w:cs="Arial"/>
                <w:sz w:val="22"/>
              </w:rPr>
              <w:t>(boolean isOpen, CommonCallbacks.CompletionCallback callback) 设置返航避障开关</w:t>
            </w:r>
          </w:p>
        </w:tc>
      </w:tr>
      <w:tr w14:paraId="587A33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6F6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4AE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getRTHObstacleAvoidanceEnabled</w:t>
            </w:r>
            <w:r>
              <w:rPr>
                <w:rFonts w:ascii="Arial" w:hAnsi="Arial" w:eastAsia="等线" w:cs="Arial"/>
                <w:sz w:val="22"/>
              </w:rPr>
              <w:t>( CommonCallbacks.CompletionCallbackWith&lt;Boolean&gt; callback) 获取返航避障开关</w:t>
            </w:r>
          </w:p>
        </w:tc>
      </w:tr>
      <w:tr w14:paraId="4DC4A4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BFF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28A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setLandingProtectionEnabled</w:t>
            </w:r>
            <w:r>
              <w:rPr>
                <w:rFonts w:ascii="Arial" w:hAnsi="Arial" w:eastAsia="等线" w:cs="Arial"/>
                <w:sz w:val="22"/>
              </w:rPr>
              <w:t>(boolean isOpen, CommonCallbacks.CompletionCallback paramCompletionCallback) 设置降落保护开关</w:t>
            </w:r>
          </w:p>
        </w:tc>
      </w:tr>
      <w:tr w14:paraId="640995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99C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5E3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getLandingProtectionEnabled</w:t>
            </w:r>
            <w:r>
              <w:rPr>
                <w:rFonts w:ascii="Arial" w:hAnsi="Arial" w:eastAsia="等线" w:cs="Arial"/>
                <w:sz w:val="22"/>
              </w:rPr>
              <w:t>( CommonCallbacks.CompletionCallbackWith&lt;Boolean&gt; paramCompletionCallbackWith) 获取降落保护开关</w:t>
            </w:r>
          </w:p>
        </w:tc>
      </w:tr>
    </w:tbl>
    <w:p w14:paraId="623C122A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2.4.1.8 AircraftOperationScenarioInfo</w:t>
      </w:r>
      <w:bookmarkEnd w:id="26"/>
    </w:p>
    <w:p w14:paraId="5CCD1E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AircraftOperationScenarioInfo飞机使用场景信息，用于设置飞机在机巢场景下的运行参数，包括机巢模式、机巢航向、备降点、起飞点坐标等。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75"/>
        <w:gridCol w:w="5805"/>
      </w:tblGrid>
      <w:tr w14:paraId="254728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CA7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F5E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5CB942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5CB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AircraftOperationScenarioMode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A8F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getAircraftMode</w:t>
            </w:r>
            <w:r>
              <w:rPr>
                <w:rFonts w:ascii="Arial" w:hAnsi="Arial" w:eastAsia="等线" w:cs="Arial"/>
                <w:sz w:val="22"/>
              </w:rPr>
              <w:t xml:space="preserve">() / </w:t>
            </w:r>
            <w:r>
              <w:rPr>
                <w:rFonts w:ascii="Arial" w:hAnsi="Arial" w:eastAsia="等线" w:cs="Arial"/>
                <w:b/>
                <w:sz w:val="22"/>
              </w:rPr>
              <w:t>setAircraftMode</w:t>
            </w:r>
            <w:r>
              <w:rPr>
                <w:rFonts w:ascii="Arial" w:hAnsi="Arial" w:eastAsia="等线" w:cs="Arial"/>
                <w:sz w:val="22"/>
              </w:rPr>
              <w:t xml:space="preserve">(AircraftOperationScenarioMode aircraftMode) </w:t>
            </w:r>
            <w:r>
              <w:rPr>
                <w:rFonts w:ascii="Arial" w:hAnsi="Arial" w:eastAsia="等线" w:cs="Arial"/>
                <w:i/>
                <w:sz w:val="22"/>
              </w:rPr>
              <w:t>：机巢模式（必须设置）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0：普通模式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1：机巢模式</w:t>
            </w:r>
          </w:p>
        </w:tc>
      </w:tr>
      <w:tr w14:paraId="5A92B9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3A3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E2E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isDockHeadingValid</w:t>
            </w:r>
            <w:r>
              <w:rPr>
                <w:rFonts w:ascii="Arial" w:hAnsi="Arial" w:eastAsia="等线" w:cs="Arial"/>
                <w:sz w:val="22"/>
              </w:rPr>
              <w:t xml:space="preserve">() / </w:t>
            </w:r>
            <w:r>
              <w:rPr>
                <w:rFonts w:ascii="Arial" w:hAnsi="Arial" w:eastAsia="等线" w:cs="Arial"/>
                <w:b/>
                <w:sz w:val="22"/>
              </w:rPr>
              <w:t>setDockHeadingValid</w:t>
            </w:r>
            <w:r>
              <w:rPr>
                <w:rFonts w:ascii="Arial" w:hAnsi="Arial" w:eastAsia="等线" w:cs="Arial"/>
                <w:sz w:val="22"/>
              </w:rPr>
              <w:t xml:space="preserve">(boolean dockHeadingValid) </w:t>
            </w:r>
            <w:r>
              <w:rPr>
                <w:rFonts w:ascii="Arial" w:hAnsi="Arial" w:eastAsia="等线" w:cs="Arial"/>
                <w:i/>
                <w:sz w:val="22"/>
              </w:rPr>
              <w:t>：机巢航向有效标志，机库默认无效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0：无效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1：有效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飞机降落时请求设置给机库，下次飞机上线机库再设置回给飞机</w:t>
            </w:r>
          </w:p>
        </w:tc>
      </w:tr>
      <w:tr w14:paraId="799AC5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C6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double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2E8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getHangarHeadingAngleRad</w:t>
            </w:r>
            <w:r>
              <w:rPr>
                <w:rFonts w:ascii="Arial" w:hAnsi="Arial" w:eastAsia="等线" w:cs="Arial"/>
                <w:sz w:val="22"/>
              </w:rPr>
              <w:t xml:space="preserve">() / </w:t>
            </w:r>
            <w:r>
              <w:rPr>
                <w:rFonts w:ascii="Arial" w:hAnsi="Arial" w:eastAsia="等线" w:cs="Arial"/>
                <w:b/>
                <w:sz w:val="22"/>
              </w:rPr>
              <w:t>setHangarHeadingAngleRad</w:t>
            </w:r>
            <w:r>
              <w:rPr>
                <w:rFonts w:ascii="Arial" w:hAnsi="Arial" w:eastAsia="等线" w:cs="Arial"/>
                <w:sz w:val="22"/>
              </w:rPr>
              <w:t xml:space="preserve">(double hangarHeadingAngleRad) </w:t>
            </w:r>
            <w:r>
              <w:rPr>
                <w:rFonts w:ascii="Arial" w:hAnsi="Arial" w:eastAsia="等线" w:cs="Arial"/>
                <w:i/>
                <w:sz w:val="22"/>
              </w:rPr>
              <w:t>：机巢航向角（单位 rad，缩放 1e2）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取值范围：(-PI, PI] * 100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机库默认无效；飞机降落时请求设置给机库，下次飞机上线机库再设置回给飞机</w:t>
            </w:r>
          </w:p>
        </w:tc>
      </w:tr>
      <w:tr w14:paraId="2BD9E5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814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17C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isAlternateLandingPointValid</w:t>
            </w:r>
            <w:r>
              <w:rPr>
                <w:rFonts w:ascii="Arial" w:hAnsi="Arial" w:eastAsia="等线" w:cs="Arial"/>
                <w:sz w:val="22"/>
              </w:rPr>
              <w:t xml:space="preserve">() / </w:t>
            </w:r>
            <w:r>
              <w:rPr>
                <w:rFonts w:ascii="Arial" w:hAnsi="Arial" w:eastAsia="等线" w:cs="Arial"/>
                <w:b/>
                <w:sz w:val="22"/>
              </w:rPr>
              <w:t>setAlternateLandingPointValid</w:t>
            </w:r>
            <w:r>
              <w:rPr>
                <w:rFonts w:ascii="Arial" w:hAnsi="Arial" w:eastAsia="等线" w:cs="Arial"/>
                <w:sz w:val="22"/>
              </w:rPr>
              <w:t xml:space="preserve">(boolean alternateLandingPointValid) </w:t>
            </w:r>
            <w:r>
              <w:rPr>
                <w:rFonts w:ascii="Arial" w:hAnsi="Arial" w:eastAsia="等线" w:cs="Arial"/>
                <w:i/>
                <w:sz w:val="22"/>
              </w:rPr>
              <w:t>：备降点有效标志（必须设置且有效）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0：无效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1：有效</w:t>
            </w:r>
          </w:p>
        </w:tc>
      </w:tr>
      <w:tr w14:paraId="22FFF3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2E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double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7E4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getAlternateLandingPointLongitude</w:t>
            </w:r>
            <w:r>
              <w:rPr>
                <w:rFonts w:ascii="Arial" w:hAnsi="Arial" w:eastAsia="等线" w:cs="Arial"/>
                <w:sz w:val="22"/>
              </w:rPr>
              <w:t xml:space="preserve">() / </w:t>
            </w:r>
            <w:r>
              <w:rPr>
                <w:rFonts w:ascii="Arial" w:hAnsi="Arial" w:eastAsia="等线" w:cs="Arial"/>
                <w:b/>
                <w:sz w:val="22"/>
              </w:rPr>
              <w:t>setAlternateLandingPointLongitude</w:t>
            </w:r>
            <w:r>
              <w:rPr>
                <w:rFonts w:ascii="Arial" w:hAnsi="Arial" w:eastAsia="等线" w:cs="Arial"/>
                <w:sz w:val="22"/>
              </w:rPr>
              <w:t xml:space="preserve">(double alternateLandingPointLongitude) </w:t>
            </w:r>
            <w:r>
              <w:rPr>
                <w:rFonts w:ascii="Arial" w:hAnsi="Arial" w:eastAsia="等线" w:cs="Arial"/>
                <w:i/>
                <w:sz w:val="22"/>
              </w:rPr>
              <w:t>：备降点经度（单位 度，缩放 1e7）</w:t>
            </w:r>
          </w:p>
        </w:tc>
      </w:tr>
      <w:tr w14:paraId="134C3D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346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double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49B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getAlternateLandingPointLatitude</w:t>
            </w:r>
            <w:r>
              <w:rPr>
                <w:rFonts w:ascii="Arial" w:hAnsi="Arial" w:eastAsia="等线" w:cs="Arial"/>
                <w:sz w:val="22"/>
              </w:rPr>
              <w:t xml:space="preserve">() / </w:t>
            </w:r>
            <w:r>
              <w:rPr>
                <w:rFonts w:ascii="Arial" w:hAnsi="Arial" w:eastAsia="等线" w:cs="Arial"/>
                <w:b/>
                <w:sz w:val="22"/>
              </w:rPr>
              <w:t>setAlternateLandingPointLatitude</w:t>
            </w:r>
            <w:r>
              <w:rPr>
                <w:rFonts w:ascii="Arial" w:hAnsi="Arial" w:eastAsia="等线" w:cs="Arial"/>
                <w:sz w:val="22"/>
              </w:rPr>
              <w:t xml:space="preserve">(double alternateLandingPointLatitude) </w:t>
            </w:r>
            <w:r>
              <w:rPr>
                <w:rFonts w:ascii="Arial" w:hAnsi="Arial" w:eastAsia="等线" w:cs="Arial"/>
                <w:i/>
                <w:sz w:val="22"/>
              </w:rPr>
              <w:t>：备降点纬度（单位 度，缩放 1e7）</w:t>
            </w:r>
          </w:p>
        </w:tc>
      </w:tr>
      <w:tr w14:paraId="4057F5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A86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CAB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getStatus</w:t>
            </w:r>
            <w:r>
              <w:rPr>
                <w:rFonts w:ascii="Arial" w:hAnsi="Arial" w:eastAsia="等线" w:cs="Arial"/>
                <w:sz w:val="22"/>
              </w:rPr>
              <w:t xml:space="preserve">() / </w:t>
            </w:r>
            <w:r>
              <w:rPr>
                <w:rFonts w:ascii="Arial" w:hAnsi="Arial" w:eastAsia="等线" w:cs="Arial"/>
                <w:b/>
                <w:sz w:val="22"/>
              </w:rPr>
              <w:t>setStatus</w:t>
            </w:r>
            <w:r>
              <w:rPr>
                <w:rFonts w:ascii="Arial" w:hAnsi="Arial" w:eastAsia="等线" w:cs="Arial"/>
                <w:sz w:val="22"/>
              </w:rPr>
              <w:t xml:space="preserve">(int status) </w:t>
            </w:r>
            <w:r>
              <w:rPr>
                <w:rFonts w:ascii="Arial" w:hAnsi="Arial" w:eastAsia="等线" w:cs="Arial"/>
                <w:i/>
                <w:sz w:val="22"/>
              </w:rPr>
              <w:t>：状态位原始值</w:t>
            </w:r>
          </w:p>
        </w:tc>
      </w:tr>
      <w:tr w14:paraId="57DF4B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431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DFA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isTakeoffPointCoordinateValid</w:t>
            </w:r>
            <w:r>
              <w:rPr>
                <w:rFonts w:ascii="Arial" w:hAnsi="Arial" w:eastAsia="等线" w:cs="Arial"/>
                <w:sz w:val="22"/>
              </w:rPr>
              <w:t xml:space="preserve">() / </w:t>
            </w:r>
            <w:r>
              <w:rPr>
                <w:rFonts w:ascii="Arial" w:hAnsi="Arial" w:eastAsia="等线" w:cs="Arial"/>
                <w:b/>
                <w:sz w:val="22"/>
              </w:rPr>
              <w:t>setTakeoffPointCoordinateValid</w:t>
            </w:r>
            <w:r>
              <w:rPr>
                <w:rFonts w:ascii="Arial" w:hAnsi="Arial" w:eastAsia="等线" w:cs="Arial"/>
                <w:sz w:val="22"/>
              </w:rPr>
              <w:t xml:space="preserve">(boolean takeoffPointCoordinateValid) </w:t>
            </w:r>
            <w:r>
              <w:rPr>
                <w:rFonts w:ascii="Arial" w:hAnsi="Arial" w:eastAsia="等线" w:cs="Arial"/>
                <w:i/>
                <w:sz w:val="22"/>
              </w:rPr>
              <w:t>：起飞点坐标有效标志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0：无效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1：有效</w:t>
            </w:r>
          </w:p>
        </w:tc>
      </w:tr>
      <w:tr w14:paraId="06305E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21D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108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isQuickTakeoffValid</w:t>
            </w:r>
            <w:r>
              <w:rPr>
                <w:rFonts w:ascii="Arial" w:hAnsi="Arial" w:eastAsia="等线" w:cs="Arial"/>
                <w:sz w:val="22"/>
              </w:rPr>
              <w:t xml:space="preserve">() / </w:t>
            </w:r>
            <w:r>
              <w:rPr>
                <w:rFonts w:ascii="Arial" w:hAnsi="Arial" w:eastAsia="等线" w:cs="Arial"/>
                <w:b/>
                <w:sz w:val="22"/>
              </w:rPr>
              <w:t>setQuickTakeoffValid</w:t>
            </w:r>
            <w:r>
              <w:rPr>
                <w:rFonts w:ascii="Arial" w:hAnsi="Arial" w:eastAsia="等线" w:cs="Arial"/>
                <w:sz w:val="22"/>
              </w:rPr>
              <w:t xml:space="preserve">(boolean quickTakeoffValid) </w:t>
            </w:r>
            <w:r>
              <w:rPr>
                <w:rFonts w:ascii="Arial" w:hAnsi="Arial" w:eastAsia="等线" w:cs="Arial"/>
                <w:i/>
                <w:sz w:val="22"/>
              </w:rPr>
              <w:t>：快速起飞有效标志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0：无效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1：有效</w:t>
            </w:r>
          </w:p>
        </w:tc>
      </w:tr>
      <w:tr w14:paraId="77012D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160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DockType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ECF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getDockType</w:t>
            </w:r>
            <w:r>
              <w:rPr>
                <w:rFonts w:ascii="Arial" w:hAnsi="Arial" w:eastAsia="等线" w:cs="Arial"/>
                <w:sz w:val="22"/>
              </w:rPr>
              <w:t xml:space="preserve">() / </w:t>
            </w:r>
            <w:r>
              <w:rPr>
                <w:rFonts w:ascii="Arial" w:hAnsi="Arial" w:eastAsia="等线" w:cs="Arial"/>
                <w:b/>
                <w:sz w:val="22"/>
              </w:rPr>
              <w:t>setDockType</w:t>
            </w:r>
            <w:r>
              <w:rPr>
                <w:rFonts w:ascii="Arial" w:hAnsi="Arial" w:eastAsia="等线" w:cs="Arial"/>
                <w:sz w:val="22"/>
              </w:rPr>
              <w:t xml:space="preserve">(DockType dockType) </w:t>
            </w:r>
            <w:r>
              <w:rPr>
                <w:rFonts w:ascii="Arial" w:hAnsi="Arial" w:eastAsia="等线" w:cs="Arial"/>
                <w:i/>
                <w:sz w:val="22"/>
              </w:rPr>
              <w:t>：机库类型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1=K01, 2=K02, 3=K03, 5=K05, 21=K02P, 31=K03P, 51=K05P</w:t>
            </w:r>
          </w:p>
        </w:tc>
      </w:tr>
      <w:tr w14:paraId="79E83F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38F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double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BAC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getTakeoffPointLongitude</w:t>
            </w:r>
            <w:r>
              <w:rPr>
                <w:rFonts w:ascii="Arial" w:hAnsi="Arial" w:eastAsia="等线" w:cs="Arial"/>
                <w:sz w:val="22"/>
              </w:rPr>
              <w:t xml:space="preserve">() / </w:t>
            </w:r>
            <w:r>
              <w:rPr>
                <w:rFonts w:ascii="Arial" w:hAnsi="Arial" w:eastAsia="等线" w:cs="Arial"/>
                <w:b/>
                <w:sz w:val="22"/>
              </w:rPr>
              <w:t>setTakeoffPointLongitude</w:t>
            </w:r>
            <w:r>
              <w:rPr>
                <w:rFonts w:ascii="Arial" w:hAnsi="Arial" w:eastAsia="等线" w:cs="Arial"/>
                <w:sz w:val="22"/>
              </w:rPr>
              <w:t xml:space="preserve">(double takeoffPointLongitude) </w:t>
            </w:r>
            <w:r>
              <w:rPr>
                <w:rFonts w:ascii="Arial" w:hAnsi="Arial" w:eastAsia="等线" w:cs="Arial"/>
                <w:i/>
                <w:sz w:val="22"/>
              </w:rPr>
              <w:t>：起飞点经度（单位 度，缩放 1e7）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快速起飞有效时，起始点坐标也需要传</w:t>
            </w:r>
          </w:p>
        </w:tc>
      </w:tr>
      <w:tr w14:paraId="7B548C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EB3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double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395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getTakeoffPointLatitude</w:t>
            </w:r>
            <w:r>
              <w:rPr>
                <w:rFonts w:ascii="Arial" w:hAnsi="Arial" w:eastAsia="等线" w:cs="Arial"/>
                <w:sz w:val="22"/>
              </w:rPr>
              <w:t xml:space="preserve">() / </w:t>
            </w:r>
            <w:r>
              <w:rPr>
                <w:rFonts w:ascii="Arial" w:hAnsi="Arial" w:eastAsia="等线" w:cs="Arial"/>
                <w:b/>
                <w:sz w:val="22"/>
              </w:rPr>
              <w:t>setTakeoffPointLatitude</w:t>
            </w:r>
            <w:r>
              <w:rPr>
                <w:rFonts w:ascii="Arial" w:hAnsi="Arial" w:eastAsia="等线" w:cs="Arial"/>
                <w:sz w:val="22"/>
              </w:rPr>
              <w:t xml:space="preserve">(double takeoffPointLatitude) </w:t>
            </w:r>
            <w:r>
              <w:rPr>
                <w:rFonts w:ascii="Arial" w:hAnsi="Arial" w:eastAsia="等线" w:cs="Arial"/>
                <w:i/>
                <w:sz w:val="22"/>
              </w:rPr>
              <w:t>：起飞点纬度（单位 度，缩放 1e7）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快速起飞有效时，起始点坐标也需要传</w:t>
            </w:r>
          </w:p>
        </w:tc>
      </w:tr>
      <w:tr w14:paraId="68EC80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049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double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7BB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getTakeoffPointEllipsoidHeight</w:t>
            </w:r>
            <w:r>
              <w:rPr>
                <w:rFonts w:ascii="Arial" w:hAnsi="Arial" w:eastAsia="等线" w:cs="Arial"/>
                <w:sz w:val="22"/>
              </w:rPr>
              <w:t xml:space="preserve">() / </w:t>
            </w:r>
            <w:r>
              <w:rPr>
                <w:rFonts w:ascii="Arial" w:hAnsi="Arial" w:eastAsia="等线" w:cs="Arial"/>
                <w:b/>
                <w:sz w:val="22"/>
              </w:rPr>
              <w:t>setTakeoffPointEllipsoidHeight</w:t>
            </w:r>
            <w:r>
              <w:rPr>
                <w:rFonts w:ascii="Arial" w:hAnsi="Arial" w:eastAsia="等线" w:cs="Arial"/>
                <w:sz w:val="22"/>
              </w:rPr>
              <w:t xml:space="preserve">(double takeoffPointEllipsoidHeight) </w:t>
            </w:r>
            <w:r>
              <w:rPr>
                <w:rFonts w:ascii="Arial" w:hAnsi="Arial" w:eastAsia="等线" w:cs="Arial"/>
                <w:i/>
                <w:sz w:val="22"/>
              </w:rPr>
              <w:t>：起飞点椭球高（单位 米，缩放 1e2）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快速起飞有效时，起始点坐标也需要传</w:t>
            </w:r>
          </w:p>
        </w:tc>
      </w:tr>
    </w:tbl>
    <w:p w14:paraId="7D58B7B7"/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5CEB89A">
        <w:tblPrEx>
          <w:tblBorders>
            <w:top w:val="single" w:color="FFBA6B" w:sz="0" w:space="0"/>
            <w:left w:val="single" w:color="FFBA6B" w:sz="0" w:space="0"/>
            <w:bottom w:val="single" w:color="FFBA6B" w:sz="0" w:space="0"/>
            <w:right w:val="single" w:color="FFBA6B" w:sz="0" w:space="0"/>
            <w:insideH w:val="single" w:color="FFBA6B" w:sz="0" w:space="0"/>
            <w:insideV w:val="single" w:color="FFBA6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2B3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关键字段依赖说明：</w:t>
            </w:r>
          </w:p>
          <w:p w14:paraId="778DC4A9">
            <w:pPr>
              <w:numPr>
                <w:ilvl w:val="0"/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备降点</w:t>
            </w:r>
            <w:r>
              <w:rPr>
                <w:rFonts w:ascii="Arial" w:hAnsi="Arial" w:eastAsia="等线" w:cs="Arial"/>
                <w:sz w:val="22"/>
              </w:rPr>
              <w:t>：经纬度必须设置且 alternateLandingPointValid = true</w:t>
            </w:r>
          </w:p>
          <w:p w14:paraId="2B7399A6">
            <w:pPr>
              <w:numPr>
                <w:ilvl w:val="0"/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快速起飞</w:t>
            </w:r>
            <w:r>
              <w:rPr>
                <w:rFonts w:ascii="Arial" w:hAnsi="Arial" w:eastAsia="等线" w:cs="Arial"/>
                <w:sz w:val="22"/>
              </w:rPr>
              <w:t>：quickTakeoffValid = true 时，起飞点坐标（经度/纬度/椭球高）也必须传</w:t>
            </w:r>
          </w:p>
          <w:p w14:paraId="74A46F0E">
            <w:pPr>
              <w:numPr>
                <w:ilvl w:val="0"/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机巢航向</w:t>
            </w:r>
            <w:r>
              <w:rPr>
                <w:rFonts w:ascii="Arial" w:hAnsi="Arial" w:eastAsia="等线" w:cs="Arial"/>
                <w:sz w:val="22"/>
              </w:rPr>
              <w:t>：飞机降落时请求设置给机库，下次飞机上线机库再设置回给飞机</w:t>
            </w:r>
          </w:p>
          <w:p w14:paraId="78CB533E">
            <w:pPr>
              <w:numPr>
                <w:ilvl w:val="0"/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机巢模式</w:t>
            </w:r>
            <w:r>
              <w:rPr>
                <w:rFonts w:ascii="Arial" w:hAnsi="Arial" w:eastAsia="等线" w:cs="Arial"/>
                <w:sz w:val="22"/>
              </w:rPr>
              <w:t>：aircraftMode 必须设置</w:t>
            </w:r>
          </w:p>
        </w:tc>
      </w:tr>
    </w:tbl>
    <w:p w14:paraId="56098A3E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2.4.1.9 DockType 机库类型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20"/>
        <w:gridCol w:w="2070"/>
      </w:tblGrid>
      <w:tr w14:paraId="01707A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1F7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B1C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11D55B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56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68A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K01，ID为1</w:t>
            </w:r>
          </w:p>
        </w:tc>
      </w:tr>
      <w:tr w14:paraId="0908F9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B5D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E14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K02，ID为2</w:t>
            </w:r>
          </w:p>
        </w:tc>
      </w:tr>
      <w:tr w14:paraId="347E7D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790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786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K03，ID为3</w:t>
            </w:r>
          </w:p>
        </w:tc>
      </w:tr>
    </w:tbl>
    <w:p w14:paraId="604A5E35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2.4.2 GDURemoteController</w:t>
      </w:r>
      <w:bookmarkEnd w:id="28"/>
    </w:p>
    <w:p w14:paraId="06A469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GDURemoteController表示飞机的遥控器。提供更改物理遥控器设置的方法。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060BE9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8CD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645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6E6BBE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F42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49C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getRCSN() 获取遥控器SN号</w:t>
            </w:r>
          </w:p>
        </w:tc>
      </w:tr>
      <w:tr w14:paraId="5F0DA7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66E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313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setAircraftMappingStyle</w:t>
            </w:r>
            <w:r>
              <w:rPr>
                <w:rFonts w:ascii="Arial" w:hAnsi="Arial" w:eastAsia="等线" w:cs="Arial"/>
                <w:sz w:val="22"/>
              </w:rPr>
              <w:t>(AircraftMappingStyle style, CommonCallbacks.CompletionCallback callback) 设置自定义样式的映射 AircraftMappingStyle: STYLE_1: 日本手 STYLE_2: 美国手 STYLE_3: 中国手</w:t>
            </w:r>
          </w:p>
        </w:tc>
      </w:tr>
      <w:tr w14:paraId="1A7DE9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64E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44D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getAircraftMappingStyle</w:t>
            </w:r>
            <w:r>
              <w:rPr>
                <w:rFonts w:ascii="Arial" w:hAnsi="Arial" w:eastAsia="等线" w:cs="Arial"/>
                <w:sz w:val="22"/>
              </w:rPr>
              <w:t>(CommonCallbacks.CompletionCallbackWith&lt;AircraftMappingStyle&gt; callback) 获取自定义样式映射</w:t>
            </w:r>
          </w:p>
        </w:tc>
      </w:tr>
      <w:tr w14:paraId="5CDB68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E0B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0A8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startPairing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发送遥控器和飞行对频指令</w:t>
            </w:r>
          </w:p>
        </w:tc>
      </w:tr>
      <w:tr w14:paraId="1D3970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17E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C00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setChargeRemainingCallback</w:t>
            </w:r>
            <w:r>
              <w:rPr>
                <w:rFonts w:ascii="Arial" w:hAnsi="Arial" w:eastAsia="等线" w:cs="Arial"/>
                <w:sz w:val="22"/>
              </w:rPr>
              <w:t>(BatteryState.Callback callback) 设置遥控器电量监听 BatteryState：电池状态 remainingChargeInPercent：剩余电量百分比</w:t>
            </w:r>
          </w:p>
        </w:tc>
      </w:tr>
      <w:tr w14:paraId="464407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045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65E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setMultiControlMode</w:t>
            </w:r>
            <w:r>
              <w:rPr>
                <w:rFonts w:ascii="Arial" w:hAnsi="Arial" w:eastAsia="等线" w:cs="Arial"/>
                <w:sz w:val="22"/>
              </w:rPr>
              <w:t>(MultiControlMode controlMode, CommonCallbacks.CompletionCallback callback) 设置多控模式</w:t>
            </w:r>
          </w:p>
        </w:tc>
      </w:tr>
      <w:tr w14:paraId="5CC8DE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948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C85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getMultiControlMode</w:t>
            </w:r>
            <w:r>
              <w:rPr>
                <w:rFonts w:ascii="Arial" w:hAnsi="Arial" w:eastAsia="等线" w:cs="Arial"/>
                <w:sz w:val="22"/>
              </w:rPr>
              <w:t>(CommonCallbacks.CompletionCallbackWith&lt;MultiControlMode&gt; callback) 获取当前多控模式</w:t>
            </w:r>
          </w:p>
        </w:tc>
      </w:tr>
      <w:tr w14:paraId="7929A2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321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1FC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getDroneList</w:t>
            </w:r>
            <w:r>
              <w:rPr>
                <w:rFonts w:ascii="Arial" w:hAnsi="Arial" w:eastAsia="等线" w:cs="Arial"/>
                <w:sz w:val="22"/>
              </w:rPr>
              <w:t>(CommonCallbacks.CompletionCallbackWith&lt;List&lt;MultiControlInfo&gt;&gt; callback) 获取多控目标中飞机列表</w:t>
            </w:r>
          </w:p>
        </w:tc>
      </w:tr>
      <w:tr w14:paraId="044E38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17F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F41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getRCList</w:t>
            </w:r>
            <w:r>
              <w:rPr>
                <w:rFonts w:ascii="Arial" w:hAnsi="Arial" w:eastAsia="等线" w:cs="Arial"/>
                <w:sz w:val="22"/>
              </w:rPr>
              <w:t>(CommonCallbacks.CompletionCallbackWith&lt;List&lt;MultiControlInfo&gt;&gt; callback) 获取多控目标中遥控器列表</w:t>
            </w:r>
          </w:p>
        </w:tc>
      </w:tr>
      <w:tr w14:paraId="36173C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5A9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620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setDroneControlEnable</w:t>
            </w:r>
            <w:r>
              <w:rPr>
                <w:rFonts w:ascii="Arial" w:hAnsi="Arial" w:eastAsia="等线" w:cs="Arial"/>
                <w:sz w:val="22"/>
              </w:rPr>
              <w:t>(int droneId, CommonCallbacks.CompletionCallback callback) 设置多控某个飞机的控制权</w:t>
            </w:r>
          </w:p>
        </w:tc>
      </w:tr>
      <w:tr w14:paraId="0D3091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ED8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95D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getDroneControlEnable</w:t>
            </w:r>
            <w:r>
              <w:rPr>
                <w:rFonts w:ascii="Arial" w:hAnsi="Arial" w:eastAsia="等线" w:cs="Arial"/>
                <w:sz w:val="22"/>
              </w:rPr>
              <w:t>(int droneId, CommonCallbacks.CompletionCallbackWith&lt;Boolean&gt; callback) 获取多控某个飞机的控制权</w:t>
            </w:r>
          </w:p>
        </w:tc>
      </w:tr>
      <w:tr w14:paraId="6EBF79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671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4ED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setDroneLivingEnable</w:t>
            </w:r>
            <w:r>
              <w:rPr>
                <w:rFonts w:ascii="Arial" w:hAnsi="Arial" w:eastAsia="等线" w:cs="Arial"/>
                <w:sz w:val="22"/>
              </w:rPr>
              <w:t>(int droneId, CommonCallbacks.CompletionCallback callback) 设置多控指定飞机的视频流是否可用</w:t>
            </w:r>
          </w:p>
        </w:tc>
      </w:tr>
      <w:tr w14:paraId="7F757F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A8B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2D3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getDroneLivingEnable</w:t>
            </w:r>
            <w:r>
              <w:rPr>
                <w:rFonts w:ascii="Arial" w:hAnsi="Arial" w:eastAsia="等线" w:cs="Arial"/>
                <w:sz w:val="22"/>
              </w:rPr>
              <w:t>(int droneId, CommonCallbacks.CompletionCallbackWith&lt;Boolean&gt; callback) 获取多控指定飞机的视频流是否可用</w:t>
            </w:r>
          </w:p>
        </w:tc>
      </w:tr>
      <w:tr w14:paraId="515AB8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27A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188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startRCMedianCalibration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开始遥控器中位校准</w:t>
            </w:r>
          </w:p>
        </w:tc>
      </w:tr>
      <w:tr w14:paraId="05407B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3DD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B0E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startRCMaximumCalibration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开始遥控器最大校准</w:t>
            </w:r>
          </w:p>
        </w:tc>
      </w:tr>
      <w:tr w14:paraId="1ADCB3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0CF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793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stopRCCalibration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停止遥控器校准</w:t>
            </w:r>
          </w:p>
        </w:tc>
      </w:tr>
      <w:tr w14:paraId="61D5FF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F20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F9C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setRCControlRodValue</w:t>
            </w:r>
            <w:r>
              <w:rPr>
                <w:rFonts w:ascii="Arial" w:hAnsi="Arial" w:eastAsia="等线" w:cs="Arial"/>
                <w:sz w:val="22"/>
              </w:rPr>
              <w:t>(short rollV, short pitchV, short acceleratorV, short headingV, CommonCallbacks.CompletionCallback callback) 设置遥控器RC控制杆量</w:t>
            </w:r>
          </w:p>
        </w:tc>
      </w:tr>
      <w:tr w14:paraId="7148CA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9E0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36A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setContinueSendRCControlMidValueEnable</w:t>
            </w:r>
            <w:r>
              <w:rPr>
                <w:rFonts w:ascii="Arial" w:hAnsi="Arial" w:eastAsia="等线" w:cs="Arial"/>
                <w:sz w:val="22"/>
              </w:rPr>
              <w:t>(boolean isEnable, CommonCallbacks.CompletionCallback callback) 设置是否持续发送遥控器中值(无摇杆的遥控器使用)</w:t>
            </w:r>
          </w:p>
        </w:tc>
      </w:tr>
      <w:tr w14:paraId="6154A9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B54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0B8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getContinueSendRCControlMidValueEnable</w:t>
            </w:r>
            <w:r>
              <w:rPr>
                <w:rFonts w:ascii="Arial" w:hAnsi="Arial" w:eastAsia="等线" w:cs="Arial"/>
                <w:sz w:val="22"/>
              </w:rPr>
              <w:t>(CommonCallbacks.CompletionCallbackWith&lt;Boolean&gt; callback) 获取当前是否在发送遥控器中值(无摇杆的遥控器使用)</w:t>
            </w:r>
          </w:p>
        </w:tc>
      </w:tr>
      <w:tr w14:paraId="7A64BD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F32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6DF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setCalibrationStateCallback(CalibrationState.Callback callback) </w:t>
            </w:r>
            <w:r>
              <w:rPr>
                <w:rFonts w:ascii="Arial" w:hAnsi="Arial" w:eastAsia="等线" w:cs="Arial"/>
                <w:i/>
                <w:sz w:val="22"/>
              </w:rPr>
              <w:t>设置遥控器校准监听</w:t>
            </w:r>
          </w:p>
        </w:tc>
      </w:tr>
    </w:tbl>
    <w:p w14:paraId="6CCB5A6C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2.4.3 GDUBattery</w:t>
      </w:r>
      <w:bookmarkEnd w:id="29"/>
    </w:p>
    <w:p w14:paraId="15D37D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GDUBattery管理连接飞行器电池的信息和实时状态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60BFA6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8C9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ECB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326C5A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F38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DDD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setStateCallback</w:t>
            </w:r>
            <w:r>
              <w:rPr>
                <w:rFonts w:ascii="Arial" w:hAnsi="Arial" w:eastAsia="等线" w:cs="Arial"/>
                <w:sz w:val="22"/>
              </w:rPr>
              <w:t>(BatteryState.Callback callback) 设置电池的信息和实时状态监听 BatteryState电池实时状态信息</w:t>
            </w:r>
          </w:p>
        </w:tc>
      </w:tr>
      <w:tr w14:paraId="7D399A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E4C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11D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getSerialNumber</w:t>
            </w:r>
            <w:r>
              <w:rPr>
                <w:rFonts w:ascii="Arial" w:hAnsi="Arial" w:eastAsia="等线" w:cs="Arial"/>
                <w:sz w:val="22"/>
              </w:rPr>
              <w:t>(CommonCallbacks.CompletionCallbackWith&lt;String&gt; callback) 获取电池的序列号</w:t>
            </w:r>
          </w:p>
        </w:tc>
      </w:tr>
      <w:tr w14:paraId="74ACB9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0EE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567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getFirmwareVersion</w:t>
            </w:r>
            <w:r>
              <w:rPr>
                <w:rFonts w:ascii="Arial" w:hAnsi="Arial" w:eastAsia="等线" w:cs="Arial"/>
                <w:sz w:val="22"/>
              </w:rPr>
              <w:t>(CommonCallbacks.CompletionCallbackWith&lt;String&gt; callback) 获取电池的版本号</w:t>
            </w:r>
          </w:p>
        </w:tc>
      </w:tr>
    </w:tbl>
    <w:p w14:paraId="2AEBAF8E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2.4.3.1 BatteryState</w:t>
      </w:r>
      <w:bookmarkEnd w:id="30"/>
    </w:p>
    <w:p w14:paraId="3F5668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BatteryState 电池实时状态信息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4680"/>
      </w:tblGrid>
      <w:tr w14:paraId="1B02FE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B98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CDF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78542B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17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602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getFullChargeCapacity</w:t>
            </w:r>
            <w:r>
              <w:rPr>
                <w:rFonts w:ascii="Arial" w:hAnsi="Arial" w:eastAsia="等线" w:cs="Arial"/>
                <w:sz w:val="22"/>
              </w:rPr>
              <w:t>() 获取电池总电量 mah</w:t>
            </w:r>
          </w:p>
        </w:tc>
      </w:tr>
      <w:tr w14:paraId="011EC6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41D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5A9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getChargeRemaining</w:t>
            </w:r>
            <w:r>
              <w:rPr>
                <w:rFonts w:ascii="Arial" w:hAnsi="Arial" w:eastAsia="等线" w:cs="Arial"/>
                <w:sz w:val="22"/>
              </w:rPr>
              <w:t>() 获取电池的剩余容量 mah</w:t>
            </w:r>
          </w:p>
        </w:tc>
      </w:tr>
      <w:tr w14:paraId="7E19AA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A6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68F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getVoltage</w:t>
            </w:r>
            <w:r>
              <w:rPr>
                <w:rFonts w:ascii="Arial" w:hAnsi="Arial" w:eastAsia="等线" w:cs="Arial"/>
                <w:sz w:val="22"/>
              </w:rPr>
              <w:t>() 获取电池当前电压MV</w:t>
            </w:r>
          </w:p>
        </w:tc>
      </w:tr>
      <w:tr w14:paraId="49B68F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EA5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BE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getCurrent</w:t>
            </w:r>
            <w:r>
              <w:rPr>
                <w:rFonts w:ascii="Arial" w:hAnsi="Arial" w:eastAsia="等线" w:cs="Arial"/>
                <w:sz w:val="22"/>
              </w:rPr>
              <w:t>() 获取电池当前电流MA</w:t>
            </w:r>
          </w:p>
        </w:tc>
      </w:tr>
      <w:tr w14:paraId="44471A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7BE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9E8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getChargeRemainingInPercent</w:t>
            </w:r>
            <w:r>
              <w:rPr>
                <w:rFonts w:ascii="Arial" w:hAnsi="Arial" w:eastAsia="等线" w:cs="Arial"/>
                <w:sz w:val="22"/>
              </w:rPr>
              <w:t>() 获取电量百分比 0-100</w:t>
            </w:r>
          </w:p>
        </w:tc>
      </w:tr>
      <w:tr w14:paraId="6D46C8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B60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5FA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getTemperature</w:t>
            </w:r>
            <w:r>
              <w:rPr>
                <w:rFonts w:ascii="Arial" w:hAnsi="Arial" w:eastAsia="等线" w:cs="Arial"/>
                <w:sz w:val="22"/>
              </w:rPr>
              <w:t>() 获取电池温度</w:t>
            </w:r>
          </w:p>
        </w:tc>
      </w:tr>
      <w:tr w14:paraId="316928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E7E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CF9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getNumberOfDischarges</w:t>
            </w:r>
            <w:r>
              <w:rPr>
                <w:rFonts w:ascii="Arial" w:hAnsi="Arial" w:eastAsia="等线" w:cs="Arial"/>
                <w:sz w:val="22"/>
              </w:rPr>
              <w:t>() 获取电池充放电循环次数</w:t>
            </w:r>
          </w:p>
        </w:tc>
      </w:tr>
      <w:tr w14:paraId="32FC26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30D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ConnectionState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988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getConnectionState</w:t>
            </w:r>
            <w:r>
              <w:rPr>
                <w:rFonts w:ascii="Arial" w:hAnsi="Arial" w:eastAsia="等线" w:cs="Arial"/>
                <w:sz w:val="22"/>
              </w:rPr>
              <w:t>() 获取连接状态 NORMAL:正常 INVALID：无效 EXCEPTION：异常 UNKNOWN：未知</w:t>
            </w:r>
          </w:p>
        </w:tc>
      </w:tr>
      <w:tr w14:paraId="64DB67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AA4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List&lt;Integer&gt;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6D2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getCellVoltages</w:t>
            </w:r>
            <w:r>
              <w:rPr>
                <w:rFonts w:ascii="Arial" w:hAnsi="Arial" w:eastAsia="等线" w:cs="Arial"/>
                <w:sz w:val="22"/>
              </w:rPr>
              <w:t>() 获取电芯电压列表</w:t>
            </w:r>
          </w:p>
        </w:tc>
      </w:tr>
    </w:tbl>
    <w:p w14:paraId="1A800035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2.4.3 GDUAirLink</w:t>
      </w:r>
      <w:bookmarkEnd w:id="31"/>
    </w:p>
    <w:p w14:paraId="32C326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GDUAirLink图传链路，管理飞行器与遥控器，飞行器与移动设备之间无线链路通信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416A54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D76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0B0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3361D0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979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520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setUplinkSignalQualityCallback</w:t>
            </w:r>
            <w:r>
              <w:rPr>
                <w:rFonts w:ascii="Arial" w:hAnsi="Arial" w:eastAsia="等线" w:cs="Arial"/>
                <w:sz w:val="22"/>
              </w:rPr>
              <w:t>(SignalQualityCallback signalQualityCallback) 设置链路信号质量监听 SignalQualityCallback.onUpdate(int uplinkQuality,int downlinkQuality) uplinkQuality：上行图传信号质量 downlinkQuality：下行图传信号质量</w:t>
            </w:r>
          </w:p>
        </w:tc>
      </w:tr>
      <w:tr w14:paraId="32632F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3C1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846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isConnected</w:t>
            </w:r>
            <w:r>
              <w:rPr>
                <w:rFonts w:ascii="Arial" w:hAnsi="Arial" w:eastAsia="等线" w:cs="Arial"/>
                <w:sz w:val="22"/>
              </w:rPr>
              <w:t>() 判断链路是否连接</w:t>
            </w:r>
          </w:p>
        </w:tc>
      </w:tr>
      <w:tr w14:paraId="65BE4B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4DD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CAA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getFirmwareVersion</w:t>
            </w:r>
            <w:r>
              <w:rPr>
                <w:rFonts w:ascii="Arial" w:hAnsi="Arial" w:eastAsia="等线" w:cs="Arial"/>
                <w:sz w:val="22"/>
              </w:rPr>
              <w:t>(CommonCallbacks.CompletionCallbackWith&lt;String&gt; callback) 获取图传的版本号</w:t>
            </w:r>
          </w:p>
        </w:tc>
      </w:tr>
    </w:tbl>
    <w:p w14:paraId="721B04E8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2.4.4 GDUGimbal</w:t>
      </w:r>
      <w:bookmarkEnd w:id="32"/>
    </w:p>
    <w:p w14:paraId="799815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GDUGimbal提供了多种方法来控制云台，设置云台角度，云台校准等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4920"/>
      </w:tblGrid>
      <w:tr w14:paraId="78B92D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0AD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D94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6DC629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091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951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setStateCallback</w:t>
            </w:r>
            <w:r>
              <w:rPr>
                <w:rFonts w:ascii="Arial" w:hAnsi="Arial" w:eastAsia="等线" w:cs="Arial"/>
                <w:sz w:val="22"/>
              </w:rPr>
              <w:t>(GimbalState.Callback callback) 设置云台状态监听 GimbalState：云台状态信息</w:t>
            </w:r>
          </w:p>
        </w:tc>
      </w:tr>
      <w:tr w14:paraId="2E1457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B5C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33C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startCalibration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开始云台校准</w:t>
            </w:r>
          </w:p>
        </w:tc>
      </w:tr>
      <w:tr w14:paraId="3CA527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1C1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314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getFirmwareVersion</w:t>
            </w:r>
            <w:r>
              <w:rPr>
                <w:rFonts w:ascii="Arial" w:hAnsi="Arial" w:eastAsia="等线" w:cs="Arial"/>
                <w:sz w:val="22"/>
              </w:rPr>
              <w:t>(CommonCallbacks.CompletionCallbackWith&lt;String&gt; callback) 获取图传的版本号</w:t>
            </w:r>
          </w:p>
        </w:tc>
      </w:tr>
      <w:tr w14:paraId="726D76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4F50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2F3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getGimbalSN</w:t>
            </w:r>
            <w:r>
              <w:rPr>
                <w:rFonts w:ascii="Arial" w:hAnsi="Arial" w:eastAsia="等线" w:cs="Arial"/>
                <w:sz w:val="22"/>
              </w:rPr>
              <w:t>(CommonCallbacks.CompletionCallbackWith&lt;String&gt; callback) 获取云台SN</w:t>
            </w:r>
          </w:p>
        </w:tc>
      </w:tr>
      <w:tr w14:paraId="67FE67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0C9C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D5C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reset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云台回中</w:t>
            </w:r>
          </w:p>
        </w:tc>
      </w:tr>
      <w:tr w14:paraId="3C4BFC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BDAF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91A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rotate</w:t>
            </w:r>
            <w:r>
              <w:rPr>
                <w:rFonts w:ascii="Arial" w:hAnsi="Arial" w:eastAsia="等线" w:cs="Arial"/>
                <w:sz w:val="22"/>
              </w:rPr>
              <w:t>(Rotation rotation, CommonCallbacks.CompletionCallback callback) 控制云台角度</w:t>
            </w:r>
          </w:p>
        </w:tc>
      </w:tr>
      <w:tr w14:paraId="51ECEE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595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GimbalType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EC4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getGimbalType() 获取云台类型 GimbalType:云台类型</w:t>
            </w:r>
          </w:p>
        </w:tc>
      </w:tr>
      <w:tr w14:paraId="370D91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1B5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DisplayMode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D42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getSuppprtDisplayMode() 获取云台支持光类型 DisplayMode.THERMAL_ONLY  红外 DisplayMode.VISUAL_ONLY    可将光 DisplayMode.WAL           广角 DisplayMode.ZL            变焦 DisplayMode.PIP           分屏</w:t>
            </w:r>
          </w:p>
        </w:tc>
      </w:tr>
    </w:tbl>
    <w:p w14:paraId="2BC7F4FC">
      <w:pPr>
        <w:spacing w:before="260" w:after="120" w:line="288" w:lineRule="auto"/>
        <w:ind w:left="0"/>
        <w:jc w:val="left"/>
        <w:outlineLvl w:val="3"/>
      </w:pPr>
      <w:bookmarkStart w:id="33" w:name="heading_33"/>
      <w:r>
        <w:rPr>
          <w:rFonts w:ascii="Arial" w:hAnsi="Arial" w:eastAsia="等线" w:cs="Arial"/>
          <w:b/>
          <w:sz w:val="28"/>
        </w:rPr>
        <w:t>2.4.4.1 GimbalState</w:t>
      </w:r>
      <w:bookmarkEnd w:id="33"/>
    </w:p>
    <w:p w14:paraId="3DF2C2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GimbalState云台状态信息，包含云台的三轴角度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35CA07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CF6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CDE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1E2786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2F5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Attitude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9AB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getAttitudeInDegrees</w:t>
            </w:r>
            <w:r>
              <w:rPr>
                <w:rFonts w:ascii="Arial" w:hAnsi="Arial" w:eastAsia="等线" w:cs="Arial"/>
                <w:sz w:val="22"/>
              </w:rPr>
              <w:t>() 云台姿态信息 Pitch:俯仰 Roll：横滚 Yaw：方位</w:t>
            </w:r>
          </w:p>
        </w:tc>
      </w:tr>
      <w:tr w14:paraId="6CAD22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3C0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A11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isCalibrating</w:t>
            </w:r>
            <w:r>
              <w:rPr>
                <w:rFonts w:ascii="Arial" w:hAnsi="Arial" w:eastAsia="等线" w:cs="Arial"/>
                <w:sz w:val="22"/>
              </w:rPr>
              <w:t>() 云台是否校准中</w:t>
            </w:r>
          </w:p>
        </w:tc>
      </w:tr>
      <w:tr w14:paraId="2F9D1A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573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91A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isCalibrationSuccessful</w:t>
            </w:r>
            <w:r>
              <w:rPr>
                <w:rFonts w:ascii="Arial" w:hAnsi="Arial" w:eastAsia="等线" w:cs="Arial"/>
                <w:sz w:val="22"/>
              </w:rPr>
              <w:t>() 云台是否校准成功</w:t>
            </w:r>
          </w:p>
        </w:tc>
      </w:tr>
    </w:tbl>
    <w:p w14:paraId="4A231E9F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2.4.5 GDUCamera</w:t>
      </w:r>
      <w:bookmarkEnd w:id="34"/>
    </w:p>
    <w:p w14:paraId="5AEAA2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GDUCamera更改相机设置和执行相机操作的方法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60"/>
        <w:gridCol w:w="4620"/>
      </w:tblGrid>
      <w:tr w14:paraId="12E1A5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617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F59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2DB347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3A1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Attitude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6AC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startShootPhoto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在相机拍照模式下，相机开始拍照</w:t>
            </w:r>
          </w:p>
        </w:tc>
      </w:tr>
      <w:tr w14:paraId="5E9784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88F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7CF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stopShootPhoto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停止拍照</w:t>
            </w:r>
          </w:p>
        </w:tc>
      </w:tr>
      <w:tr w14:paraId="4F3A8F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6F1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072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startRecordVideo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在录像模式下，相机开始录像</w:t>
            </w:r>
          </w:p>
        </w:tc>
      </w:tr>
      <w:tr w14:paraId="449F2E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6FC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5B8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stopRecordVideo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停止当前录像</w:t>
            </w:r>
          </w:p>
        </w:tc>
      </w:tr>
      <w:tr w14:paraId="4A2506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AB8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6BC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setMode</w:t>
            </w:r>
            <w:r>
              <w:rPr>
                <w:rFonts w:ascii="Arial" w:hAnsi="Arial" w:eastAsia="等线" w:cs="Arial"/>
                <w:sz w:val="22"/>
              </w:rPr>
              <w:t>(CameraMode cameraMode, CommonCallbacks.CompletionCallback completionCallback) 设置拍照或录像模式 CameraMode:拍照/录像模式 SHOOT_PHOTO：拍照模式 RECORD_VIDEO：录像模式</w:t>
            </w:r>
          </w:p>
        </w:tc>
      </w:tr>
      <w:tr w14:paraId="4CADBF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E81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942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getMode</w:t>
            </w:r>
            <w:r>
              <w:rPr>
                <w:rFonts w:ascii="Arial" w:hAnsi="Arial" w:eastAsia="等线" w:cs="Arial"/>
                <w:sz w:val="22"/>
              </w:rPr>
              <w:t>(CommonCallbacks.CompletionCallbackWith&lt;CameraMode&gt; callback) 获取当前拍照/录像模式</w:t>
            </w:r>
          </w:p>
        </w:tc>
      </w:tr>
      <w:tr w14:paraId="10B93A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BA2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56D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setStorageStateCallBack</w:t>
            </w:r>
            <w:r>
              <w:rPr>
                <w:rFonts w:ascii="Arial" w:hAnsi="Arial" w:eastAsia="等线" w:cs="Arial"/>
                <w:sz w:val="22"/>
              </w:rPr>
              <w:t>(StorageState.Callback callback) 设置相机存储状态 StorageState：相机存储状态</w:t>
            </w:r>
          </w:p>
        </w:tc>
      </w:tr>
      <w:tr w14:paraId="554F57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914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068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setSystemStateCallback</w:t>
            </w:r>
            <w:r>
              <w:rPr>
                <w:rFonts w:ascii="Arial" w:hAnsi="Arial" w:eastAsia="等线" w:cs="Arial"/>
                <w:sz w:val="22"/>
              </w:rPr>
              <w:t>(SystemState.Callback callback) 设置相机状态信息监听 SystemState：相机状态信息</w:t>
            </w:r>
          </w:p>
        </w:tc>
      </w:tr>
      <w:tr w14:paraId="6A3C5B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5CA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6FA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getFirmwareVersion</w:t>
            </w:r>
            <w:r>
              <w:rPr>
                <w:rFonts w:ascii="Arial" w:hAnsi="Arial" w:eastAsia="等线" w:cs="Arial"/>
                <w:sz w:val="22"/>
              </w:rPr>
              <w:t>(CommonCallbacks.CompletionCallbackWith&lt;String&gt; callback) 获取版本号</w:t>
            </w:r>
          </w:p>
        </w:tc>
      </w:tr>
      <w:tr w14:paraId="04F47C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AAA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9DE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formatSDCard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格式化SD卡</w:t>
            </w:r>
          </w:p>
        </w:tc>
      </w:tr>
      <w:tr w14:paraId="450F71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F8B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B46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setHDLiveViewEnabled</w:t>
            </w:r>
            <w:r>
              <w:rPr>
                <w:rFonts w:ascii="Arial" w:hAnsi="Arial" w:eastAsia="等线" w:cs="Arial"/>
                <w:sz w:val="22"/>
              </w:rPr>
              <w:t>(boolean enable, CommonCallbacks.CompletionCallback paramCompletionCallback) 设置图传画面的视频流是否为高清画质 enable: true实时视图分辨率为1080p，帧率为30fps enable: false实时视图分辨率为720p，帧率为30fps</w:t>
            </w:r>
          </w:p>
        </w:tc>
      </w:tr>
      <w:tr w14:paraId="099E30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39C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81C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getHDLiveViewEnabled</w:t>
            </w:r>
            <w:r>
              <w:rPr>
                <w:rFonts w:ascii="Arial" w:hAnsi="Arial" w:eastAsia="等线" w:cs="Arial"/>
                <w:sz w:val="22"/>
              </w:rPr>
              <w:t>(CommonCallbacks.CompletionCallbackWith&lt;Boolean&gt; paramCompletionCallbackWith) 获取图传画面的视频流是否为高清画质</w:t>
            </w:r>
          </w:p>
        </w:tc>
      </w:tr>
      <w:tr w14:paraId="3499F1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7B5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301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isOpticalZoomSupported</w:t>
            </w:r>
            <w:r>
              <w:rPr>
                <w:rFonts w:ascii="Arial" w:hAnsi="Arial" w:eastAsia="等线" w:cs="Arial"/>
                <w:sz w:val="22"/>
              </w:rPr>
              <w:t>() 是否支持光学变焦</w:t>
            </w:r>
          </w:p>
        </w:tc>
      </w:tr>
      <w:tr w14:paraId="5592D2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B9A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13D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getOpticalZoomSpec</w:t>
            </w:r>
            <w:r>
              <w:rPr>
                <w:rFonts w:ascii="Arial" w:hAnsi="Arial" w:eastAsia="等线" w:cs="Arial"/>
                <w:sz w:val="22"/>
              </w:rPr>
              <w:t xml:space="preserve"> (CommonCallbacks.CompletionCallbackWith&lt;SettingsDefinitions.OpticalZoomSpec&gt; callback) 获取光学变焦参数</w:t>
            </w:r>
          </w:p>
        </w:tc>
      </w:tr>
      <w:tr w14:paraId="60AE90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6E2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F24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setOpticalZoomFocalLength</w:t>
            </w:r>
            <w:r>
              <w:rPr>
                <w:rFonts w:ascii="Arial" w:hAnsi="Arial" w:eastAsia="等线" w:cs="Arial"/>
                <w:sz w:val="22"/>
              </w:rPr>
              <w:t>(int focalLength, CommonCallbacks.CompletionCallback callback) 设置光学变焦焦距</w:t>
            </w:r>
          </w:p>
        </w:tc>
      </w:tr>
      <w:tr w14:paraId="3A5DD8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23E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CF0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getOpticalZoomFocalLength</w:t>
            </w:r>
            <w:r>
              <w:rPr>
                <w:rFonts w:ascii="Arial" w:hAnsi="Arial" w:eastAsia="等线" w:cs="Arial"/>
                <w:sz w:val="22"/>
              </w:rPr>
              <w:t>(CommonCallbacks.CompletionCallbackWith&lt;Integer&gt; callback) 获取光学变焦镜头焦距</w:t>
            </w:r>
          </w:p>
        </w:tc>
      </w:tr>
      <w:tr w14:paraId="6BC6FD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E06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B08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startContinuousOpticalZoom</w:t>
            </w:r>
            <w:r>
              <w:rPr>
                <w:rFonts w:ascii="Arial" w:hAnsi="Arial" w:eastAsia="等线" w:cs="Arial"/>
                <w:sz w:val="22"/>
              </w:rPr>
              <w:t xml:space="preserve"> (SettingsDefinitions.ZoomDirection direction, SettingsDefinitions.ZoomSpeed speed,                             CommonCallbacks.CompletionCallback callback) 开始连续光学变倍</w:t>
            </w:r>
          </w:p>
        </w:tc>
      </w:tr>
      <w:tr w14:paraId="43852A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B09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AAC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stopContinuousOpticalZoom</w:t>
            </w:r>
            <w:r>
              <w:rPr>
                <w:rFonts w:ascii="Arial" w:hAnsi="Arial" w:eastAsia="等线" w:cs="Arial"/>
                <w:sz w:val="22"/>
              </w:rPr>
              <w:t>(CommonCallbacks.CompletionCallback paramCompletionCallback) 停止连续变倍</w:t>
            </w:r>
          </w:p>
        </w:tc>
      </w:tr>
      <w:tr w14:paraId="62B420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CA6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1D6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setDisplayMode</w:t>
            </w:r>
            <w:r>
              <w:rPr>
                <w:rFonts w:ascii="Arial" w:hAnsi="Arial" w:eastAsia="等线" w:cs="Arial"/>
                <w:sz w:val="22"/>
              </w:rPr>
              <w:t xml:space="preserve">(SettingsDefinitions.DisplayMode displayMode, CommonCallbacks.CompletionCallback callback) 设置相机的显示模式 DisplayMode: </w:t>
            </w:r>
            <w:r>
              <w:rPr>
                <w:rFonts w:ascii="Arial" w:hAnsi="Arial" w:eastAsia="等线" w:cs="Arial"/>
                <w:b/>
                <w:sz w:val="22"/>
              </w:rPr>
              <w:t>THERMAL_ONLY</w:t>
            </w:r>
            <w:r>
              <w:rPr>
                <w:rFonts w:ascii="Arial" w:hAnsi="Arial" w:eastAsia="等线" w:cs="Arial"/>
                <w:sz w:val="22"/>
              </w:rPr>
              <w:t xml:space="preserve">：单红外 </w:t>
            </w:r>
            <w:r>
              <w:rPr>
                <w:rFonts w:ascii="Arial" w:hAnsi="Arial" w:eastAsia="等线" w:cs="Arial"/>
                <w:b/>
                <w:sz w:val="22"/>
              </w:rPr>
              <w:t>VISUAL_ONLY</w:t>
            </w:r>
            <w:r>
              <w:rPr>
                <w:rFonts w:ascii="Arial" w:hAnsi="Arial" w:eastAsia="等线" w:cs="Arial"/>
                <w:sz w:val="22"/>
              </w:rPr>
              <w:t xml:space="preserve">：单可见光 </w:t>
            </w:r>
            <w:r>
              <w:rPr>
                <w:rFonts w:ascii="Arial" w:hAnsi="Arial" w:eastAsia="等线" w:cs="Arial"/>
                <w:b/>
                <w:sz w:val="22"/>
              </w:rPr>
              <w:t>MSX</w:t>
            </w:r>
            <w:r>
              <w:rPr>
                <w:rFonts w:ascii="Arial" w:hAnsi="Arial" w:eastAsia="等线" w:cs="Arial"/>
                <w:sz w:val="22"/>
              </w:rPr>
              <w:t xml:space="preserve">：融合 </w:t>
            </w:r>
            <w:r>
              <w:rPr>
                <w:rFonts w:ascii="Arial" w:hAnsi="Arial" w:eastAsia="等线" w:cs="Arial"/>
                <w:b/>
                <w:sz w:val="22"/>
              </w:rPr>
              <w:t>WAL</w:t>
            </w:r>
            <w:r>
              <w:rPr>
                <w:rFonts w:ascii="Arial" w:hAnsi="Arial" w:eastAsia="等线" w:cs="Arial"/>
                <w:sz w:val="22"/>
              </w:rPr>
              <w:t xml:space="preserve">：可见光定焦 </w:t>
            </w:r>
            <w:r>
              <w:rPr>
                <w:rFonts w:ascii="Arial" w:hAnsi="Arial" w:eastAsia="等线" w:cs="Arial"/>
                <w:b/>
                <w:sz w:val="22"/>
              </w:rPr>
              <w:t>ZL</w:t>
            </w:r>
            <w:r>
              <w:rPr>
                <w:rFonts w:ascii="Arial" w:hAnsi="Arial" w:eastAsia="等线" w:cs="Arial"/>
                <w:sz w:val="22"/>
              </w:rPr>
              <w:t xml:space="preserve">：可见光变焦 </w:t>
            </w:r>
            <w:r>
              <w:rPr>
                <w:rFonts w:ascii="Arial" w:hAnsi="Arial" w:eastAsia="等线" w:cs="Arial"/>
                <w:b/>
                <w:sz w:val="22"/>
              </w:rPr>
              <w:t>PIP</w:t>
            </w:r>
            <w:r>
              <w:rPr>
                <w:rFonts w:ascii="Arial" w:hAnsi="Arial" w:eastAsia="等线" w:cs="Arial"/>
                <w:sz w:val="22"/>
              </w:rPr>
              <w:t xml:space="preserve">：分屏 </w:t>
            </w:r>
            <w:r>
              <w:rPr>
                <w:rFonts w:ascii="Arial" w:hAnsi="Arial" w:eastAsia="等线" w:cs="Arial"/>
                <w:b/>
                <w:sz w:val="22"/>
              </w:rPr>
              <w:t>OTHER</w:t>
            </w:r>
          </w:p>
        </w:tc>
      </w:tr>
      <w:tr w14:paraId="70ECB3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F44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D51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getDisplayMode</w:t>
            </w:r>
            <w:r>
              <w:rPr>
                <w:rFonts w:ascii="Arial" w:hAnsi="Arial" w:eastAsia="等线" w:cs="Arial"/>
                <w:sz w:val="22"/>
              </w:rPr>
              <w:t>(CommonCallbacks.CompletionCallbackWith&lt;SettingsDefinitions.DisplayMode&gt; callback) 获取相机的显示模式</w:t>
            </w:r>
          </w:p>
        </w:tc>
      </w:tr>
      <w:tr w14:paraId="04A68F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610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GDUMediaManager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F7C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getMediaManager()</w:t>
            </w:r>
            <w:r>
              <w:rPr>
                <w:rFonts w:ascii="Arial" w:hAnsi="Arial" w:eastAsia="等线" w:cs="Arial"/>
                <w:sz w:val="22"/>
              </w:rPr>
              <w:t xml:space="preserve"> 获取相机媒体管理类</w:t>
            </w:r>
          </w:p>
        </w:tc>
      </w:tr>
      <w:tr w14:paraId="24D9A8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B25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4C1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setCaptureCameraStreamSettings</w:t>
            </w:r>
            <w:r>
              <w:rPr>
                <w:rFonts w:ascii="Arial" w:hAnsi="Arial" w:eastAsia="等线" w:cs="Arial"/>
                <w:sz w:val="22"/>
              </w:rPr>
              <w:t>(@NonNull CameraStreamSettings streamSettings, @Nullable CommonCallbacks.CompletionCallback callback)</w:t>
            </w:r>
          </w:p>
          <w:p w14:paraId="7E31F4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i/>
                <w:sz w:val="22"/>
              </w:rPr>
              <w:t>设置拍照时生效的多镜头存储配置</w:t>
            </w:r>
          </w:p>
        </w:tc>
      </w:tr>
      <w:tr w14:paraId="2BA5DB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153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93F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getCaptureCameraStreamSettings</w:t>
            </w:r>
            <w:r>
              <w:rPr>
                <w:rFonts w:ascii="Arial" w:hAnsi="Arial" w:eastAsia="等线" w:cs="Arial"/>
                <w:sz w:val="22"/>
              </w:rPr>
              <w:t>(CommonCallbacks.CompletionCallbackWith&lt;CameraStreamSettings&gt; callback)</w:t>
            </w:r>
          </w:p>
          <w:p w14:paraId="3641EE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i/>
                <w:sz w:val="22"/>
              </w:rPr>
              <w:t>获取拍照时生效的多镜头存储配置</w:t>
            </w:r>
          </w:p>
        </w:tc>
      </w:tr>
      <w:tr w14:paraId="55ED4D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5A3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388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setRecordCameraStreamSettings</w:t>
            </w:r>
            <w:r>
              <w:rPr>
                <w:rFonts w:ascii="Arial" w:hAnsi="Arial" w:eastAsia="等线" w:cs="Arial"/>
                <w:sz w:val="22"/>
              </w:rPr>
              <w:t>(@NonNull CameraStreamSettings streamSettings, @Nullable CommonCallbacks.CompletionCallback callback)</w:t>
            </w:r>
          </w:p>
          <w:p w14:paraId="1566F2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i/>
                <w:sz w:val="22"/>
              </w:rPr>
              <w:t>设置录像时生效的多镜头存储配置</w:t>
            </w:r>
          </w:p>
        </w:tc>
      </w:tr>
      <w:tr w14:paraId="761D5C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3D9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B8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getRecordCameraStreamSettings</w:t>
            </w:r>
            <w:r>
              <w:rPr>
                <w:rFonts w:ascii="Arial" w:hAnsi="Arial" w:eastAsia="等线" w:cs="Arial"/>
                <w:sz w:val="22"/>
              </w:rPr>
              <w:t>(CommonCallbacks.CompletionCallbackWith&lt;CameraStreamSettings&gt; callback)</w:t>
            </w:r>
          </w:p>
          <w:p w14:paraId="3FCF63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i/>
                <w:sz w:val="22"/>
              </w:rPr>
              <w:t>获取录像时生效的多镜头存储配置</w:t>
            </w:r>
          </w:p>
        </w:tc>
      </w:tr>
    </w:tbl>
    <w:p w14:paraId="26768BDF">
      <w:pPr>
        <w:spacing w:before="260" w:after="120" w:line="288" w:lineRule="auto"/>
        <w:ind w:left="0"/>
        <w:jc w:val="left"/>
        <w:outlineLvl w:val="3"/>
      </w:pPr>
      <w:bookmarkStart w:id="35" w:name="heading_35"/>
      <w:r>
        <w:rPr>
          <w:rFonts w:ascii="Arial" w:hAnsi="Arial" w:eastAsia="等线" w:cs="Arial"/>
          <w:b/>
          <w:sz w:val="28"/>
        </w:rPr>
        <w:t>2.4.5.1 StorageState</w:t>
      </w:r>
      <w:bookmarkEnd w:id="35"/>
    </w:p>
    <w:p w14:paraId="36C55A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StorageState相机存储状态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4920"/>
      </w:tblGrid>
      <w:tr w14:paraId="76A07E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8F1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AB4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26F93D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4CF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CameraLight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042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getLightType</w:t>
            </w:r>
            <w:r>
              <w:rPr>
                <w:rFonts w:ascii="Arial" w:hAnsi="Arial" w:eastAsia="等线" w:cs="Arial"/>
                <w:sz w:val="22"/>
              </w:rPr>
              <w:t>() CameraLight存储图像模式 VISIBLE_LIGHT: 可见光 INFRARED_LIGHT：红外光</w:t>
            </w:r>
          </w:p>
        </w:tc>
      </w:tr>
      <w:tr w14:paraId="5C03CD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52D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65E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isFormatted</w:t>
            </w:r>
            <w:r>
              <w:rPr>
                <w:rFonts w:ascii="Arial" w:hAnsi="Arial" w:eastAsia="等线" w:cs="Arial"/>
                <w:sz w:val="22"/>
              </w:rPr>
              <w:t>() 相机SD卡是否格式化完成</w:t>
            </w:r>
          </w:p>
        </w:tc>
      </w:tr>
      <w:tr w14:paraId="0DDA02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C43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CBB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isFormatting</w:t>
            </w:r>
            <w:r>
              <w:rPr>
                <w:rFonts w:ascii="Arial" w:hAnsi="Arial" w:eastAsia="等线" w:cs="Arial"/>
                <w:sz w:val="22"/>
              </w:rPr>
              <w:t>() 相机SD卡是否格式化中</w:t>
            </w:r>
          </w:p>
        </w:tc>
      </w:tr>
      <w:tr w14:paraId="59AC02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43C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430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isFull</w:t>
            </w:r>
            <w:r>
              <w:rPr>
                <w:rFonts w:ascii="Arial" w:hAnsi="Arial" w:eastAsia="等线" w:cs="Arial"/>
                <w:sz w:val="22"/>
              </w:rPr>
              <w:t>() 相机SD卡存储是否已满</w:t>
            </w:r>
          </w:p>
        </w:tc>
      </w:tr>
      <w:tr w14:paraId="7E7FD9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D5E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1B1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isInserted</w:t>
            </w:r>
            <w:r>
              <w:rPr>
                <w:rFonts w:ascii="Arial" w:hAnsi="Arial" w:eastAsia="等线" w:cs="Arial"/>
                <w:sz w:val="22"/>
              </w:rPr>
              <w:t>() 相机是否插入SD卡</w:t>
            </w:r>
          </w:p>
        </w:tc>
      </w:tr>
      <w:tr w14:paraId="21B78A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5DB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7D7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getTotalSpace</w:t>
            </w:r>
            <w:r>
              <w:rPr>
                <w:rFonts w:ascii="Arial" w:hAnsi="Arial" w:eastAsia="等线" w:cs="Arial"/>
                <w:sz w:val="22"/>
              </w:rPr>
              <w:t>() 获取总容量，单位M</w:t>
            </w:r>
          </w:p>
        </w:tc>
      </w:tr>
      <w:tr w14:paraId="7CB040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F81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E99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getRemainingSpace</w:t>
            </w:r>
            <w:r>
              <w:rPr>
                <w:rFonts w:ascii="Arial" w:hAnsi="Arial" w:eastAsia="等线" w:cs="Arial"/>
                <w:sz w:val="22"/>
              </w:rPr>
              <w:t>() 获取剩余容量，单位M</w:t>
            </w:r>
          </w:p>
        </w:tc>
      </w:tr>
    </w:tbl>
    <w:p w14:paraId="14BB6846">
      <w:pPr>
        <w:spacing w:before="260" w:after="120" w:line="288" w:lineRule="auto"/>
        <w:ind w:left="0"/>
        <w:jc w:val="left"/>
        <w:outlineLvl w:val="3"/>
      </w:pPr>
      <w:bookmarkStart w:id="36" w:name="heading_36"/>
      <w:r>
        <w:rPr>
          <w:rFonts w:ascii="Arial" w:hAnsi="Arial" w:eastAsia="等线" w:cs="Arial"/>
          <w:b/>
          <w:sz w:val="28"/>
        </w:rPr>
        <w:t>2.4.5.2 SystemState</w:t>
      </w:r>
      <w:bookmarkEnd w:id="36"/>
    </w:p>
    <w:p w14:paraId="464D09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SystemState相机状态信息，包含拍照/录像模式，拍照状态，录像状态等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5"/>
        <w:gridCol w:w="4920"/>
      </w:tblGrid>
      <w:tr w14:paraId="46A204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66B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E8C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326929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475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CameraMode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66F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getMode</w:t>
            </w:r>
            <w:r>
              <w:rPr>
                <w:rFonts w:ascii="Arial" w:hAnsi="Arial" w:eastAsia="等线" w:cs="Arial"/>
                <w:sz w:val="22"/>
              </w:rPr>
              <w:t>() CameraMode 相机模式 SHOOT_PHOTO: 拍照模式 RECORD_VIDEO：录像模式</w:t>
            </w:r>
          </w:p>
        </w:tc>
      </w:tr>
      <w:tr w14:paraId="27F075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278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388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isRecording</w:t>
            </w:r>
            <w:r>
              <w:rPr>
                <w:rFonts w:ascii="Arial" w:hAnsi="Arial" w:eastAsia="等线" w:cs="Arial"/>
                <w:sz w:val="22"/>
              </w:rPr>
              <w:t>() 相机是否在录像中</w:t>
            </w:r>
          </w:p>
        </w:tc>
      </w:tr>
      <w:tr w14:paraId="03AE2C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376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769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isPhotoStored</w:t>
            </w:r>
            <w:r>
              <w:rPr>
                <w:rFonts w:ascii="Arial" w:hAnsi="Arial" w:eastAsia="等线" w:cs="Arial"/>
                <w:sz w:val="22"/>
              </w:rPr>
              <w:t>() 相机照片存储完成</w:t>
            </w:r>
          </w:p>
        </w:tc>
      </w:tr>
      <w:tr w14:paraId="622C4E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336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B5A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getCurrentVideoRecordingTimeInSeconds</w:t>
            </w:r>
            <w:r>
              <w:rPr>
                <w:rFonts w:ascii="Arial" w:hAnsi="Arial" w:eastAsia="等线" w:cs="Arial"/>
                <w:sz w:val="22"/>
              </w:rPr>
              <w:t>() 相机录像时间，单位秒（s）</w:t>
            </w:r>
          </w:p>
        </w:tc>
      </w:tr>
    </w:tbl>
    <w:p w14:paraId="058E4A24">
      <w:pPr>
        <w:spacing w:before="260" w:after="120" w:line="288" w:lineRule="auto"/>
        <w:ind w:left="0"/>
        <w:jc w:val="left"/>
        <w:outlineLvl w:val="3"/>
      </w:pPr>
      <w:bookmarkStart w:id="37" w:name="heading_37"/>
      <w:r>
        <w:rPr>
          <w:rFonts w:ascii="Arial" w:hAnsi="Arial" w:eastAsia="等线" w:cs="Arial"/>
          <w:b/>
          <w:sz w:val="28"/>
        </w:rPr>
        <w:t>2.4.5.3 GDUMediaManager</w:t>
      </w:r>
      <w:bookmarkEnd w:id="37"/>
    </w:p>
    <w:p w14:paraId="7A7569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相机媒体管理 获取相机图片 视频文件</w:t>
      </w:r>
    </w:p>
    <w:p w14:paraId="55708C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GDUCamera.getMediaMangager()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7AE5F2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92D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460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04B31B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462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E57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enable(CommonCallbacks.CompletionCallback callback)</w:t>
            </w:r>
            <w:r>
              <w:rPr>
                <w:rFonts w:ascii="Arial" w:hAnsi="Arial" w:eastAsia="等线" w:cs="Arial"/>
                <w:sz w:val="22"/>
              </w:rPr>
              <w:t xml:space="preserve"> 进入媒体下载模式</w:t>
            </w:r>
          </w:p>
        </w:tc>
      </w:tr>
      <w:tr w14:paraId="2B5185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67A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280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disable(CommonCallbacks.CompletionCallback callback)</w:t>
            </w:r>
            <w:r>
              <w:rPr>
                <w:rFonts w:ascii="Arial" w:hAnsi="Arial" w:eastAsia="等线" w:cs="Arial"/>
                <w:sz w:val="22"/>
              </w:rPr>
              <w:t xml:space="preserve"> 退出媒体下载模式</w:t>
            </w:r>
          </w:p>
        </w:tc>
      </w:tr>
      <w:tr w14:paraId="05F8E5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8D6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4A4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refreshMediaList(CommonCallbacks.CompletionCallback callback)</w:t>
            </w:r>
            <w:r>
              <w:rPr>
                <w:rFonts w:ascii="Arial" w:hAnsi="Arial" w:eastAsia="等线" w:cs="Arial"/>
                <w:sz w:val="22"/>
              </w:rPr>
              <w:t xml:space="preserve"> 刷新媒体库文件</w:t>
            </w:r>
          </w:p>
        </w:tc>
      </w:tr>
      <w:tr w14:paraId="00CC9F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E1E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11A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getMediaFileList(FileDownCallback.OnMediaListCallBack callBack)</w:t>
            </w:r>
            <w:r>
              <w:rPr>
                <w:rFonts w:ascii="Arial" w:hAnsi="Arial" w:eastAsia="等线" w:cs="Arial"/>
                <w:sz w:val="22"/>
              </w:rPr>
              <w:t xml:space="preserve"> 获取媒体库文件列表 </w:t>
            </w:r>
            <w:r>
              <w:rPr>
                <w:rFonts w:ascii="Arial" w:hAnsi="Arial" w:eastAsia="等线" w:cs="Arial"/>
                <w:b/>
                <w:sz w:val="22"/>
              </w:rPr>
              <w:t>OnMediaListCallBack : onStart()开始获取: onGetMediaList(List&lt;MediaFile&gt; list)获取到的相册文件列表: onFail(GDUError error)获取出错MediaFile: 媒体文件数据path  文件原始完整路径name  文件名称fileSize  原文件大小createTime  文件创建时间戳duration   视频文件长度mediaType  文件类型 视频/图片</w:t>
            </w:r>
          </w:p>
        </w:tc>
      </w:tr>
      <w:tr w14:paraId="6B7ADA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2B3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E82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getThumbnail(String path,OnMediaImageCallback callback)获取缩略图getPriview(String path ,OnMediaImageCallback callback)</w:t>
            </w:r>
            <w:r>
              <w:rPr>
                <w:rFonts w:ascii="Arial" w:hAnsi="Arial" w:eastAsia="等线" w:cs="Arial"/>
                <w:sz w:val="22"/>
              </w:rPr>
              <w:t xml:space="preserve"> 获取预览图  </w:t>
            </w:r>
            <w:r>
              <w:rPr>
                <w:rFonts w:ascii="Arial" w:hAnsi="Arial" w:eastAsia="等线" w:cs="Arial"/>
                <w:b/>
                <w:sz w:val="22"/>
              </w:rPr>
              <w:t>path:</w:t>
            </w:r>
            <w:r>
              <w:rPr>
                <w:rFonts w:ascii="Arial" w:hAnsi="Arial" w:eastAsia="等线" w:cs="Arial"/>
                <w:sz w:val="22"/>
              </w:rPr>
              <w:t xml:space="preserve"> 图片路径 </w:t>
            </w:r>
            <w:r>
              <w:rPr>
                <w:rFonts w:ascii="Arial" w:hAnsi="Arial" w:eastAsia="等线" w:cs="Arial"/>
                <w:b/>
                <w:sz w:val="22"/>
              </w:rPr>
              <w:t>OnMediaImageCallBack :onStart():onProgress(long total,long current)</w:t>
            </w:r>
            <w:r>
              <w:rPr>
                <w:rFonts w:ascii="Arial" w:hAnsi="Arial" w:eastAsia="等线" w:cs="Arial"/>
                <w:sz w:val="22"/>
              </w:rPr>
              <w:t xml:space="preserve"> 当前获取进度 </w:t>
            </w:r>
            <w:r>
              <w:rPr>
                <w:rFonts w:ascii="Arial" w:hAnsi="Arial" w:eastAsia="等线" w:cs="Arial"/>
                <w:b/>
                <w:sz w:val="22"/>
              </w:rPr>
              <w:t>:onGetMediaImage(Bitmap bitmap, byte []bytes)</w:t>
            </w:r>
            <w:r>
              <w:rPr>
                <w:rFonts w:ascii="Arial" w:hAnsi="Arial" w:eastAsia="等线" w:cs="Arial"/>
                <w:sz w:val="22"/>
              </w:rPr>
              <w:t xml:space="preserve"> 图片bitmap </w:t>
            </w:r>
            <w:r>
              <w:rPr>
                <w:rFonts w:ascii="Arial" w:hAnsi="Arial" w:eastAsia="等线" w:cs="Arial"/>
                <w:b/>
                <w:sz w:val="22"/>
              </w:rPr>
              <w:t>:onFail(GDUError error)</w:t>
            </w:r>
            <w:r>
              <w:rPr>
                <w:rFonts w:ascii="Arial" w:hAnsi="Arial" w:eastAsia="等线" w:cs="Arial"/>
                <w:sz w:val="22"/>
              </w:rPr>
              <w:t xml:space="preserve"> 获取异常信息</w:t>
            </w:r>
          </w:p>
        </w:tc>
      </w:tr>
    </w:tbl>
    <w:p w14:paraId="70C52C1E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920"/>
      </w:tblGrid>
      <w:tr w14:paraId="09CE72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DBA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180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getRawImage(String path, String saveDir, OnMediaFileCallback callback)</w:t>
            </w:r>
            <w:r>
              <w:rPr>
                <w:rFonts w:ascii="Arial" w:hAnsi="Arial" w:eastAsia="等线" w:cs="Arial"/>
                <w:sz w:val="22"/>
              </w:rPr>
              <w:t xml:space="preserve"> 获取图片原图  path 图片路径  saveDir 原图存储路径 原图较大 存成文件后返回文件路径 </w:t>
            </w:r>
            <w:r>
              <w:rPr>
                <w:rFonts w:ascii="Arial" w:hAnsi="Arial" w:eastAsia="等线" w:cs="Arial"/>
                <w:b/>
                <w:sz w:val="22"/>
              </w:rPr>
              <w:t>OnMediaImageCallBack : onProgress(long total,long current)</w:t>
            </w:r>
            <w:r>
              <w:rPr>
                <w:rFonts w:ascii="Arial" w:hAnsi="Arial" w:eastAsia="等线" w:cs="Arial"/>
                <w:sz w:val="22"/>
              </w:rPr>
              <w:t xml:space="preserve"> 当前获取进度 </w:t>
            </w:r>
            <w:r>
              <w:rPr>
                <w:rFonts w:ascii="Arial" w:hAnsi="Arial" w:eastAsia="等线" w:cs="Arial"/>
                <w:b/>
                <w:sz w:val="22"/>
              </w:rPr>
              <w:t>: onRealtimeDataUpdate(byte[]data ,long position)data</w:t>
            </w:r>
            <w:r>
              <w:rPr>
                <w:rFonts w:ascii="Arial" w:hAnsi="Arial" w:eastAsia="等线" w:cs="Arial"/>
                <w:sz w:val="22"/>
              </w:rPr>
              <w:t xml:space="preserve">   获取到的媒体文件数据 </w:t>
            </w:r>
            <w:r>
              <w:rPr>
                <w:rFonts w:ascii="Arial" w:hAnsi="Arial" w:eastAsia="等线" w:cs="Arial"/>
                <w:b/>
                <w:sz w:val="22"/>
              </w:rPr>
              <w:t>position</w:t>
            </w:r>
            <w:r>
              <w:rPr>
                <w:rFonts w:ascii="Arial" w:hAnsi="Arial" w:eastAsia="等线" w:cs="Arial"/>
                <w:sz w:val="22"/>
              </w:rPr>
              <w:t xml:space="preserve"> 下载到的data在文件的偏移量 </w:t>
            </w:r>
            <w:r>
              <w:rPr>
                <w:rFonts w:ascii="Arial" w:hAnsi="Arial" w:eastAsia="等线" w:cs="Arial"/>
                <w:b/>
                <w:sz w:val="22"/>
              </w:rPr>
              <w:t>: onSuccess(String path )下载的原图存储路径: onFail(GDUError error)</w:t>
            </w:r>
            <w:r>
              <w:rPr>
                <w:rFonts w:ascii="Arial" w:hAnsi="Arial" w:eastAsia="等线" w:cs="Arial"/>
                <w:sz w:val="22"/>
              </w:rPr>
              <w:t xml:space="preserve"> 获取异常信息</w:t>
            </w:r>
          </w:p>
        </w:tc>
      </w:tr>
      <w:tr w14:paraId="2D137E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929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E86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getVideoFile(String path, OnMediaFileCallback callback)</w:t>
            </w:r>
            <w:r>
              <w:rPr>
                <w:rFonts w:ascii="Arial" w:hAnsi="Arial" w:eastAsia="等线" w:cs="Arial"/>
                <w:sz w:val="22"/>
              </w:rPr>
              <w:t xml:space="preserve"> 获取视频原文件</w:t>
            </w:r>
          </w:p>
        </w:tc>
      </w:tr>
      <w:tr w14:paraId="58E825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BAD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182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setVideoDataListener(VideoFeeder.VideoDataListener listener)</w:t>
            </w:r>
            <w:r>
              <w:rPr>
                <w:rFonts w:ascii="Arial" w:hAnsi="Arial" w:eastAsia="等线" w:cs="Arial"/>
                <w:sz w:val="22"/>
              </w:rPr>
              <w:t xml:space="preserve"> 设置视频文件播放监听 VideoDataListener: onReceive(byte[] datas, int len) datas: 播放视频的H264/H265数据 len: H264/H265数据长度</w:t>
            </w:r>
          </w:p>
        </w:tc>
      </w:tr>
      <w:tr w14:paraId="4FFB26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E5B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38A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playVideo (String path,CommonCallbacks.CompletionCallback callback)</w:t>
            </w:r>
            <w:r>
              <w:rPr>
                <w:rFonts w:ascii="Arial" w:hAnsi="Arial" w:eastAsia="等线" w:cs="Arial"/>
                <w:sz w:val="22"/>
              </w:rPr>
              <w:t xml:space="preserve"> 播放视频文件</w:t>
            </w:r>
          </w:p>
        </w:tc>
      </w:tr>
      <w:tr w14:paraId="6B95DA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534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76A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seekVideo(String path, int position,CommonCallbacks.CompletionCallback callback）</w:t>
            </w:r>
            <w:r>
              <w:rPr>
                <w:rFonts w:ascii="Arial" w:hAnsi="Arial" w:eastAsia="等线" w:cs="Arial"/>
                <w:sz w:val="22"/>
              </w:rPr>
              <w:t xml:space="preserve"> 指定视频播放位置 </w:t>
            </w:r>
            <w:r>
              <w:rPr>
                <w:rFonts w:ascii="Arial" w:hAnsi="Arial" w:eastAsia="等线" w:cs="Arial"/>
                <w:b/>
                <w:sz w:val="22"/>
              </w:rPr>
              <w:t>position:</w:t>
            </w:r>
            <w:r>
              <w:rPr>
                <w:rFonts w:ascii="Arial" w:hAnsi="Arial" w:eastAsia="等线" w:cs="Arial"/>
                <w:sz w:val="22"/>
              </w:rPr>
              <w:t xml:space="preserve"> 指定播放时间s</w:t>
            </w:r>
          </w:p>
        </w:tc>
      </w:tr>
      <w:tr w14:paraId="338605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B9A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B4D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pauseVideo(String path,CommonCallbacks.CompletionCallback callback)</w:t>
            </w:r>
            <w:r>
              <w:rPr>
                <w:rFonts w:ascii="Arial" w:hAnsi="Arial" w:eastAsia="等线" w:cs="Arial"/>
                <w:sz w:val="22"/>
              </w:rPr>
              <w:t xml:space="preserve"> 暂停播放</w:t>
            </w:r>
          </w:p>
        </w:tc>
      </w:tr>
      <w:tr w14:paraId="3090F0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D72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EF3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stopVideo(Sting path,CommonCallbacks.CompletionCallback callback)</w:t>
            </w:r>
            <w:r>
              <w:rPr>
                <w:rFonts w:ascii="Arial" w:hAnsi="Arial" w:eastAsia="等线" w:cs="Arial"/>
                <w:sz w:val="22"/>
              </w:rPr>
              <w:t xml:space="preserve"> 停止视频播放</w:t>
            </w:r>
          </w:p>
        </w:tc>
      </w:tr>
      <w:tr w14:paraId="136AB7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C80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D01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deleteFile(String path, SocketCallBack3 socketCallBack3) 删除媒体文件</w:t>
            </w:r>
          </w:p>
        </w:tc>
      </w:tr>
      <w:tr w14:paraId="7B7A86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726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A6E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deleteFiles(List&lt;MediaFile&gt; files, final CommonCallbacks.CompletionCallbackWithTwoParam&lt;List&lt;MediaFile&gt;, GDUError&gt; callback) </w:t>
            </w:r>
            <w:r>
              <w:rPr>
                <w:rFonts w:ascii="Arial" w:hAnsi="Arial" w:eastAsia="等线" w:cs="Arial"/>
                <w:i/>
                <w:sz w:val="22"/>
              </w:rPr>
              <w:t>删除指定的多个媒体文件。</w:t>
            </w:r>
          </w:p>
        </w:tc>
      </w:tr>
      <w:tr w14:paraId="3D7E6C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C27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3F3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setVideoPlaybackListener(FileDownCallback.VideoPlaybackStateListener listener) </w:t>
            </w:r>
            <w:r>
              <w:rPr>
                <w:rFonts w:ascii="Arial" w:hAnsi="Arial" w:eastAsia="等线" w:cs="Arial"/>
                <w:i/>
                <w:sz w:val="22"/>
              </w:rPr>
              <w:t>设置视频回放状态监听器。</w:t>
            </w:r>
          </w:p>
        </w:tc>
      </w:tr>
    </w:tbl>
    <w:p w14:paraId="7D36D6F8">
      <w:pPr>
        <w:spacing w:before="260" w:after="120" w:line="288" w:lineRule="auto"/>
        <w:ind w:left="0"/>
        <w:jc w:val="left"/>
        <w:outlineLvl w:val="3"/>
      </w:pPr>
      <w:bookmarkStart w:id="38" w:name="heading_38"/>
      <w:r>
        <w:rPr>
          <w:rFonts w:ascii="Arial" w:hAnsi="Arial" w:eastAsia="等线" w:cs="Arial"/>
          <w:b/>
          <w:sz w:val="28"/>
        </w:rPr>
        <w:t>2.4.5.4 CameraStreamSettings</w:t>
      </w:r>
      <w:bookmarkEnd w:id="38"/>
    </w:p>
    <w:p w14:paraId="5ED78C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拍照或录像时的多镜头存储设置—— 可选择让哪些镜头进行拍照 / 录像并存储</w:t>
      </w:r>
    </w:p>
    <w:p w14:paraId="51DDD8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通过 </w:t>
      </w:r>
      <w:r>
        <w:rPr>
          <w:rFonts w:ascii="Consolas" w:hAnsi="Consolas" w:eastAsia="Consolas" w:cs="Consolas"/>
          <w:sz w:val="22"/>
          <w:shd w:val="clear" w:fill="EFF0F1"/>
        </w:rPr>
        <w:t>Builder</w:t>
      </w:r>
      <w:r>
        <w:rPr>
          <w:rFonts w:ascii="Arial" w:hAnsi="Arial" w:eastAsia="等线" w:cs="Arial"/>
          <w:sz w:val="22"/>
        </w:rPr>
        <w:t xml:space="preserve"> 构建实例（构造方法为私有）。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16F5B7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72B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6ED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47E78D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344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List&amp;lt;CameraVideoStreamSource&amp;gt;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674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getCameraVideoStreamSources()</w:t>
            </w:r>
            <w:r>
              <w:rPr>
                <w:rFonts w:ascii="Arial" w:hAnsi="Arial" w:eastAsia="等线" w:cs="Arial"/>
                <w:sz w:val="22"/>
              </w:rPr>
              <w:t xml:space="preserve"> 获取需要拍照/录像的镜头源列表</w:t>
            </w:r>
          </w:p>
        </w:tc>
      </w:tr>
      <w:tr w14:paraId="2FF9CE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4D0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0D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needCurrentLiveViewStream()</w:t>
            </w:r>
            <w:r>
              <w:rPr>
                <w:rFonts w:ascii="Arial" w:hAnsi="Arial" w:eastAsia="等线" w:cs="Arial"/>
                <w:sz w:val="22"/>
              </w:rPr>
              <w:t xml:space="preserve"> 是否保存当前图传实时画面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true</w:t>
            </w:r>
            <w:r>
              <w:rPr>
                <w:rFonts w:ascii="Arial" w:hAnsi="Arial" w:eastAsia="等线" w:cs="Arial"/>
                <w:sz w:val="22"/>
              </w:rPr>
              <w:t>：拍照/录像时额外存储当前 liveview 流画面（分屏 PIP 下为截图）</w:t>
            </w:r>
          </w:p>
        </w:tc>
      </w:tr>
      <w:tr w14:paraId="150466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AF8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Builder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D79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setNeedCurrentLiveViewStream</w:t>
            </w:r>
            <w:r>
              <w:rPr>
                <w:rFonts w:ascii="Arial" w:hAnsi="Arial" w:eastAsia="等线" w:cs="Arial"/>
                <w:sz w:val="22"/>
              </w:rPr>
              <w:t xml:space="preserve">(boolean enable) 设置是否保存当前实时图传画面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enable</w:t>
            </w:r>
            <w:r>
              <w:rPr>
                <w:rFonts w:ascii="Arial" w:hAnsi="Arial" w:eastAsia="等线" w:cs="Arial"/>
                <w:sz w:val="22"/>
              </w:rPr>
              <w:t>：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true</w:t>
            </w:r>
            <w:r>
              <w:rPr>
                <w:rFonts w:ascii="Arial" w:hAnsi="Arial" w:eastAsia="等线" w:cs="Arial"/>
                <w:sz w:val="22"/>
              </w:rPr>
              <w:t xml:space="preserve"> 额外存储当前 liveview 画面</w:t>
            </w:r>
          </w:p>
        </w:tc>
      </w:tr>
      <w:tr w14:paraId="1E031D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C97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Builder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C29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setCameraVideoStreamSources</w:t>
            </w:r>
            <w:r>
              <w:rPr>
                <w:rFonts w:ascii="Arial" w:hAnsi="Arial" w:eastAsia="等线" w:cs="Arial"/>
                <w:sz w:val="22"/>
              </w:rPr>
              <w:t xml:space="preserve">(List&lt;CameraVideoStreamSource&gt; sources) 设置需要拍摄的镜头源列表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sources</w:t>
            </w:r>
            <w:r>
              <w:rPr>
                <w:rFonts w:ascii="Arial" w:hAnsi="Arial" w:eastAsia="等线" w:cs="Arial"/>
                <w:sz w:val="22"/>
              </w:rPr>
              <w:t>：参与拍照/录像的镜头源集合</w:t>
            </w:r>
          </w:p>
        </w:tc>
      </w:tr>
      <w:tr w14:paraId="0F4657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7F3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CameraStreamSettings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37D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build()</w:t>
            </w:r>
            <w:r>
              <w:rPr>
                <w:rFonts w:ascii="Arial" w:hAnsi="Arial" w:eastAsia="等线" w:cs="Arial"/>
                <w:sz w:val="22"/>
              </w:rPr>
              <w:t xml:space="preserve"> 生成 CameraStreamSettings 实例</w:t>
            </w:r>
          </w:p>
        </w:tc>
      </w:tr>
    </w:tbl>
    <w:p w14:paraId="019F16F1">
      <w:pPr>
        <w:spacing w:before="260" w:after="120" w:line="288" w:lineRule="auto"/>
        <w:ind w:left="0"/>
        <w:jc w:val="left"/>
        <w:outlineLvl w:val="3"/>
      </w:pPr>
      <w:bookmarkStart w:id="39" w:name="heading_39"/>
      <w:r>
        <w:rPr>
          <w:rFonts w:ascii="Arial" w:hAnsi="Arial" w:eastAsia="等线" w:cs="Arial"/>
          <w:b/>
          <w:sz w:val="28"/>
        </w:rPr>
        <w:t>2.4.5.5 CameraVideoStreamSource</w:t>
      </w:r>
      <w:bookmarkEnd w:id="39"/>
    </w:p>
    <w:p w14:paraId="423664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多光相机镜头流源（枚举）—— 标识参与拍照 / 录像 / 图传的具体镜头类型。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90"/>
        <w:gridCol w:w="3690"/>
      </w:tblGrid>
      <w:tr w14:paraId="4AF2A0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2DE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枚举值</w:t>
            </w:r>
          </w:p>
        </w:tc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8EC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 w14:paraId="4BE45F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666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WIDE</w:t>
            </w:r>
          </w:p>
        </w:tc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6A0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可见光广角镜头</w:t>
            </w:r>
          </w:p>
        </w:tc>
      </w:tr>
      <w:tr w14:paraId="11D8B7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6E9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ZOOM</w:t>
            </w:r>
          </w:p>
        </w:tc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EFC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变焦镜头</w:t>
            </w:r>
          </w:p>
        </w:tc>
      </w:tr>
      <w:tr w14:paraId="0AB9C8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907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INFRARED_THERMAL</w:t>
            </w:r>
          </w:p>
        </w:tc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9D9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红外热成像镜头</w:t>
            </w:r>
          </w:p>
        </w:tc>
      </w:tr>
      <w:tr w14:paraId="46D746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76A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LASER_CAMERA</w:t>
            </w:r>
          </w:p>
        </w:tc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24D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激光测距模块画面</w:t>
            </w:r>
          </w:p>
        </w:tc>
      </w:tr>
      <w:tr w14:paraId="408F06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8E2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UNKNOWN</w:t>
            </w:r>
          </w:p>
        </w:tc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872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未知镜头</w:t>
            </w:r>
          </w:p>
        </w:tc>
      </w:tr>
    </w:tbl>
    <w:p w14:paraId="38B1780B">
      <w:pPr>
        <w:spacing w:before="120" w:after="120" w:line="288" w:lineRule="auto"/>
        <w:ind w:left="0"/>
        <w:jc w:val="left"/>
      </w:pPr>
    </w:p>
    <w:p w14:paraId="44BF0D57">
      <w:pPr>
        <w:spacing w:before="380" w:after="140" w:line="288" w:lineRule="auto"/>
        <w:ind w:left="0"/>
        <w:jc w:val="left"/>
        <w:outlineLvl w:val="0"/>
      </w:pPr>
      <w:bookmarkStart w:id="40" w:name="heading_40"/>
      <w:r>
        <w:rPr>
          <w:rFonts w:ascii="Arial" w:hAnsi="Arial" w:eastAsia="等线" w:cs="Arial"/>
          <w:b/>
          <w:sz w:val="36"/>
        </w:rPr>
        <w:t>2.5、MISSION CLASSES</w:t>
      </w:r>
      <w:bookmarkEnd w:id="40"/>
    </w:p>
    <w:p w14:paraId="5B1C277B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2.5.1 MissionControl</w:t>
      </w:r>
      <w:bookmarkEnd w:id="41"/>
    </w:p>
    <w:p w14:paraId="261124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MissionControl任务控制类用来获取任务执行控制类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80"/>
        <w:gridCol w:w="4200"/>
      </w:tblGrid>
      <w:tr w14:paraId="4CE9C9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022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92C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6E597B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C71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WaypointMissionOperator</w:t>
            </w:r>
          </w:p>
        </w:tc>
        <w:tc>
          <w:tcPr>
            <w:tcW w:w="4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368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getWaypointMissionOperator</w:t>
            </w:r>
            <w:r>
              <w:rPr>
                <w:rFonts w:ascii="Arial" w:hAnsi="Arial" w:eastAsia="等线" w:cs="Arial"/>
                <w:sz w:val="22"/>
              </w:rPr>
              <w:t>() WaypointMissionOperator 航点任务执行类</w:t>
            </w:r>
          </w:p>
        </w:tc>
      </w:tr>
      <w:tr w14:paraId="5294DF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B2F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HotpointMissionOperator</w:t>
            </w:r>
          </w:p>
        </w:tc>
        <w:tc>
          <w:tcPr>
            <w:tcW w:w="4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620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getHotpointMissionOperator() </w:t>
            </w:r>
            <w:r>
              <w:rPr>
                <w:rFonts w:ascii="Arial" w:hAnsi="Arial" w:eastAsia="等线" w:cs="Arial"/>
                <w:i/>
                <w:sz w:val="22"/>
              </w:rPr>
              <w:t>获取兴趣点环绕操作类</w:t>
            </w:r>
          </w:p>
        </w:tc>
      </w:tr>
      <w:tr w14:paraId="210825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7C8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FollowMeMissionOperator</w:t>
            </w:r>
          </w:p>
        </w:tc>
        <w:tc>
          <w:tcPr>
            <w:tcW w:w="4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BBC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getFollowMeMissionOperator() </w:t>
            </w:r>
            <w:r>
              <w:rPr>
                <w:rFonts w:ascii="Arial" w:hAnsi="Arial" w:eastAsia="等线" w:cs="Arial"/>
                <w:i/>
                <w:sz w:val="22"/>
              </w:rPr>
              <w:t>获取GPS跟随操作类</w:t>
            </w:r>
          </w:p>
        </w:tc>
      </w:tr>
    </w:tbl>
    <w:p w14:paraId="724BD31A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2.5.2 WaypointMissionOperator</w:t>
      </w:r>
      <w:bookmarkEnd w:id="42"/>
    </w:p>
    <w:p w14:paraId="3A9E69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WaypointMissionOperator航点任务执行类，用来控制，执行和监听航线航点任务。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15"/>
        <w:gridCol w:w="4365"/>
      </w:tblGrid>
      <w:tr w14:paraId="3A7D4D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19A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68F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4A1131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5B5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3A0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addListener</w:t>
            </w:r>
            <w:r>
              <w:rPr>
                <w:rFonts w:ascii="Arial" w:hAnsi="Arial" w:eastAsia="等线" w:cs="Arial"/>
                <w:sz w:val="22"/>
              </w:rPr>
              <w:t>(WaypointMissionOperatorListener operatorListener) WaypointMissionOperatorListener 航点任务执行监听</w:t>
            </w:r>
          </w:p>
        </w:tc>
      </w:tr>
      <w:tr w14:paraId="215175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62F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GDUError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598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loadMission</w:t>
            </w:r>
            <w:r>
              <w:rPr>
                <w:rFonts w:ascii="Arial" w:hAnsi="Arial" w:eastAsia="等线" w:cs="Arial"/>
                <w:sz w:val="22"/>
              </w:rPr>
              <w:t>(WaypointMission mission) 加载航迹任务 WaypointMission:航点任务</w:t>
            </w:r>
          </w:p>
        </w:tc>
      </w:tr>
      <w:tr w14:paraId="7B6DF5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AB8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BB6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uploadMission</w:t>
            </w:r>
            <w:r>
              <w:rPr>
                <w:rFonts w:ascii="Arial" w:hAnsi="Arial" w:eastAsia="等线" w:cs="Arial"/>
                <w:sz w:val="22"/>
              </w:rPr>
              <w:t>(CommonCallbacks.CompletionCallback completionCallback) 上传航点任务到飞行器</w:t>
            </w:r>
          </w:p>
        </w:tc>
      </w:tr>
      <w:tr w14:paraId="54B9B5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F0E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EBA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startMission</w:t>
            </w:r>
            <w:r>
              <w:rPr>
                <w:rFonts w:ascii="Arial" w:hAnsi="Arial" w:eastAsia="等线" w:cs="Arial"/>
                <w:sz w:val="22"/>
              </w:rPr>
              <w:t>(CommonCallbacks.CompletionCallback completionCallback) 开始航点任务</w:t>
            </w:r>
          </w:p>
        </w:tc>
      </w:tr>
      <w:tr w14:paraId="0B23CB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E1F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B23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startMissionWithTaskID</w:t>
            </w:r>
            <w:r>
              <w:rPr>
                <w:rFonts w:ascii="Arial" w:hAnsi="Arial" w:eastAsia="等线" w:cs="Arial"/>
                <w:sz w:val="22"/>
              </w:rPr>
              <w:t>(long taskId, CommonCallbacks.CompletionCallbackWith&lt;String&gt; completionCallback)</w:t>
            </w:r>
          </w:p>
          <w:p w14:paraId="2E3190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i/>
                <w:sz w:val="22"/>
              </w:rPr>
              <w:t>开始指定任务id航迹</w:t>
            </w:r>
          </w:p>
          <w:p w14:paraId="03FE94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返回任务名称：由时间戳和taskId组成，如：20260721162013_12345</w:t>
            </w:r>
          </w:p>
        </w:tc>
      </w:tr>
      <w:tr w14:paraId="4C09D7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D93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215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pauseMission</w:t>
            </w:r>
            <w:r>
              <w:rPr>
                <w:rFonts w:ascii="Arial" w:hAnsi="Arial" w:eastAsia="等线" w:cs="Arial"/>
                <w:sz w:val="22"/>
              </w:rPr>
              <w:t>(CommonCallbacks.CompletionCallback completionCallback) 暂停航点任务</w:t>
            </w:r>
          </w:p>
        </w:tc>
      </w:tr>
      <w:tr w14:paraId="0CC428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BEC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71C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resumeMission</w:t>
            </w:r>
            <w:r>
              <w:rPr>
                <w:rFonts w:ascii="Arial" w:hAnsi="Arial" w:eastAsia="等线" w:cs="Arial"/>
                <w:sz w:val="22"/>
              </w:rPr>
              <w:t>(CommonCallbacks.CompletionCallback completionCallback) 继续航点任务</w:t>
            </w:r>
          </w:p>
        </w:tc>
      </w:tr>
      <w:tr w14:paraId="2FB432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0D6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149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stopMission</w:t>
            </w:r>
            <w:r>
              <w:rPr>
                <w:rFonts w:ascii="Arial" w:hAnsi="Arial" w:eastAsia="等线" w:cs="Arial"/>
                <w:sz w:val="22"/>
              </w:rPr>
              <w:t>(CommonCallbacks.CompletionCallback completionCallback) 停止航点任务</w:t>
            </w:r>
          </w:p>
        </w:tc>
      </w:tr>
      <w:tr w14:paraId="500376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95B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WaypointMissionState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196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getCurrentState</w:t>
            </w:r>
            <w:r>
              <w:rPr>
                <w:rFonts w:ascii="Arial" w:hAnsi="Arial" w:eastAsia="等线" w:cs="Arial"/>
                <w:sz w:val="22"/>
              </w:rPr>
              <w:t>() 获取当前状态READY_TO_UPLOAD UPLOADING READY_TO_EXECUTE EXECUTING EXECUTION_PAUSED UNKNOWN</w:t>
            </w:r>
          </w:p>
        </w:tc>
      </w:tr>
    </w:tbl>
    <w:p w14:paraId="09D92DB7">
      <w:pPr>
        <w:spacing w:before="260" w:after="120" w:line="288" w:lineRule="auto"/>
        <w:ind w:left="0"/>
        <w:jc w:val="left"/>
        <w:outlineLvl w:val="3"/>
      </w:pPr>
      <w:bookmarkStart w:id="43" w:name="heading_43"/>
      <w:r>
        <w:rPr>
          <w:rFonts w:ascii="Arial" w:hAnsi="Arial" w:eastAsia="等线" w:cs="Arial"/>
          <w:b/>
          <w:sz w:val="28"/>
        </w:rPr>
        <w:t>2.5.2.1 WaypointMission</w:t>
      </w:r>
      <w:bookmarkEnd w:id="43"/>
    </w:p>
    <w:p w14:paraId="101C7F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aypointMission航点任务，飞行器将在航点之间飞行，到达航点后执行动作，并在航点之间调整航向和高度。航点是飞机将飞行到的物理位置。创建一系列航点将为飞机规划一条飞行路线。航点可以添加动作，当飞机到达航点时执行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5373EB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21E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B1E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7F8A7E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1F7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7BC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setMissionID</w:t>
            </w:r>
            <w:r>
              <w:rPr>
                <w:rFonts w:ascii="Arial" w:hAnsi="Arial" w:eastAsia="等线" w:cs="Arial"/>
                <w:sz w:val="22"/>
              </w:rPr>
              <w:t>() 设置任务ID</w:t>
            </w:r>
          </w:p>
        </w:tc>
      </w:tr>
      <w:tr w14:paraId="2B88CB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E5E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FD8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setWaypointCount</w:t>
            </w:r>
            <w:r>
              <w:rPr>
                <w:rFonts w:ascii="Arial" w:hAnsi="Arial" w:eastAsia="等线" w:cs="Arial"/>
                <w:sz w:val="22"/>
              </w:rPr>
              <w:t>() 设置航点总数</w:t>
            </w:r>
          </w:p>
        </w:tc>
      </w:tr>
      <w:tr w14:paraId="03AD47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3F1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C8D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setMaxFlightSpeed</w:t>
            </w:r>
            <w:r>
              <w:rPr>
                <w:rFonts w:ascii="Arial" w:hAnsi="Arial" w:eastAsia="等线" w:cs="Arial"/>
                <w:sz w:val="22"/>
              </w:rPr>
              <w:t xml:space="preserve"> 设置最大飞行速度，单位（m/s）</w:t>
            </w:r>
          </w:p>
        </w:tc>
      </w:tr>
      <w:tr w14:paraId="462751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543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AC5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setAutoFlightSpeed</w:t>
            </w:r>
            <w:r>
              <w:rPr>
                <w:rFonts w:ascii="Arial" w:hAnsi="Arial" w:eastAsia="等线" w:cs="Arial"/>
                <w:sz w:val="22"/>
              </w:rPr>
              <w:t>() 设置自动飞行速度，单位（m/s）</w:t>
            </w:r>
          </w:p>
        </w:tc>
      </w:tr>
      <w:tr w14:paraId="42DA6A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8A8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4D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setFinishedAction</w:t>
            </w:r>
            <w:r>
              <w:rPr>
                <w:rFonts w:ascii="Arial" w:hAnsi="Arial" w:eastAsia="等线" w:cs="Arial"/>
                <w:sz w:val="22"/>
              </w:rPr>
              <w:t>(WaypointMissionFinishedAction action) WaypointMissionFinishedAction：任务完成后动作 NO_ACTION: 悬停 GO_HOME：返航 AUTO_LAND：降落</w:t>
            </w:r>
          </w:p>
        </w:tc>
      </w:tr>
      <w:tr w14:paraId="2A1107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3F9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42F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setHeadingMode</w:t>
            </w:r>
            <w:r>
              <w:rPr>
                <w:rFonts w:ascii="Arial" w:hAnsi="Arial" w:eastAsia="等线" w:cs="Arial"/>
                <w:sz w:val="22"/>
              </w:rPr>
              <w:t>(WaypointMissionHeadingMode mode) WaypointMissionHeadingMode AUTO:自动 USING_INITIAL_DIRECTION：使用初始角度 USING_WAYPOINT_HEADING：使用航点角度</w:t>
            </w:r>
          </w:p>
        </w:tc>
      </w:tr>
      <w:tr w14:paraId="01DABD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9CA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F83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setWaypointList</w:t>
            </w:r>
            <w:r>
              <w:rPr>
                <w:rFonts w:ascii="Arial" w:hAnsi="Arial" w:eastAsia="等线" w:cs="Arial"/>
                <w:sz w:val="22"/>
              </w:rPr>
              <w:t>(List&lt;Waypoint&gt; list) 设置航点列表 Waypoint：航点信息</w:t>
            </w:r>
          </w:p>
        </w:tc>
      </w:tr>
      <w:tr w14:paraId="1F60EA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9DA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E47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setResponseLostActionOnRCSignalLost</w:t>
            </w:r>
            <w:r>
              <w:rPr>
                <w:rFonts w:ascii="Arial" w:hAnsi="Arial" w:eastAsia="等线" w:cs="Arial"/>
                <w:sz w:val="22"/>
              </w:rPr>
              <w:t>() 设置失联是否响应失联行为</w:t>
            </w:r>
          </w:p>
        </w:tc>
      </w:tr>
      <w:tr w14:paraId="016AF6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84F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EFD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setAltitudeMode</w:t>
            </w:r>
            <w:r>
              <w:rPr>
                <w:rFonts w:ascii="Arial" w:hAnsi="Arial" w:eastAsia="等线" w:cs="Arial"/>
                <w:sz w:val="22"/>
              </w:rPr>
              <w:t>(int altitudeMode)</w:t>
            </w:r>
          </w:p>
          <w:p w14:paraId="2DACC7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i/>
                <w:sz w:val="22"/>
              </w:rPr>
              <w:t>设置高程类型 ：0相对高度 1海拔高度</w:t>
            </w:r>
          </w:p>
        </w:tc>
      </w:tr>
    </w:tbl>
    <w:p w14:paraId="5E8B01DF">
      <w:pPr>
        <w:spacing w:before="260" w:after="120" w:line="288" w:lineRule="auto"/>
        <w:ind w:left="0"/>
        <w:jc w:val="left"/>
        <w:outlineLvl w:val="3"/>
      </w:pPr>
      <w:bookmarkStart w:id="44" w:name="heading_44"/>
      <w:r>
        <w:rPr>
          <w:rFonts w:ascii="Arial" w:hAnsi="Arial" w:eastAsia="等线" w:cs="Arial"/>
          <w:b/>
          <w:sz w:val="28"/>
        </w:rPr>
        <w:t>2.5.2.2 Waypoint</w:t>
      </w:r>
      <w:bookmarkEnd w:id="44"/>
    </w:p>
    <w:p w14:paraId="4DE837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Waypoint表示航点任务中的目标点。航路点任务中一条飞行航线由多个航点组成。可以为每个Waypoint定义执行的操作。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233A29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1AB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115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540654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4B6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745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setCoordinate</w:t>
            </w:r>
            <w:r>
              <w:rPr>
                <w:rFonts w:ascii="Arial" w:hAnsi="Arial" w:eastAsia="等线" w:cs="Arial"/>
                <w:sz w:val="22"/>
              </w:rPr>
              <w:t>(LocationCoordinate2D coordinate) 设置航点的经纬度坐标 LocationCoordinate2D: latitude:纬度 longitude:经度</w:t>
            </w:r>
          </w:p>
        </w:tc>
      </w:tr>
      <w:tr w14:paraId="16350C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046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BAE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setAltitude</w:t>
            </w:r>
            <w:r>
              <w:rPr>
                <w:rFonts w:ascii="Arial" w:hAnsi="Arial" w:eastAsia="等线" w:cs="Arial"/>
                <w:sz w:val="22"/>
              </w:rPr>
              <w:t>(double altitude) 设置航点相对与起飞点的高度，单位 米(m)</w:t>
            </w:r>
          </w:p>
        </w:tc>
      </w:tr>
      <w:tr w14:paraId="35631C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00C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CB6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setHeading</w:t>
            </w:r>
            <w:r>
              <w:rPr>
                <w:rFonts w:ascii="Arial" w:hAnsi="Arial" w:eastAsia="等线" w:cs="Arial"/>
                <w:sz w:val="22"/>
              </w:rPr>
              <w:t>(float heading) 设置飞机航向角度</w:t>
            </w:r>
          </w:p>
        </w:tc>
      </w:tr>
      <w:tr w14:paraId="515D4A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DC5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D76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setUsingWaypointAutoFlightSpeed</w:t>
            </w:r>
            <w:r>
              <w:rPr>
                <w:rFonts w:ascii="Arial" w:hAnsi="Arial" w:eastAsia="等线" w:cs="Arial"/>
                <w:sz w:val="22"/>
              </w:rPr>
              <w:t>(boolean usingWaypointAutoFlightSpeed) 设置是否使用自动飞行速度</w:t>
            </w:r>
          </w:p>
        </w:tc>
      </w:tr>
      <w:tr w14:paraId="61AEDA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074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0B4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setUsingWaypointMaxFlightSpeed</w:t>
            </w:r>
            <w:r>
              <w:rPr>
                <w:rFonts w:ascii="Arial" w:hAnsi="Arial" w:eastAsia="等线" w:cs="Arial"/>
                <w:sz w:val="22"/>
              </w:rPr>
              <w:t>(boolean usingWaypointMaxFlightSpeed) 设置是否使用最大飞行速度</w:t>
            </w:r>
          </w:p>
        </w:tc>
      </w:tr>
      <w:tr w14:paraId="61D59A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231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B6E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setAutoFlightSpeed</w:t>
            </w:r>
            <w:r>
              <w:rPr>
                <w:rFonts w:ascii="Arial" w:hAnsi="Arial" w:eastAsia="等线" w:cs="Arial"/>
                <w:sz w:val="22"/>
              </w:rPr>
              <w:t>(float autoFlightSpeed) 设置自动飞行速度</w:t>
            </w:r>
          </w:p>
        </w:tc>
      </w:tr>
      <w:tr w14:paraId="337315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00A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8E9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setMaxFlightSpeed</w:t>
            </w:r>
            <w:r>
              <w:rPr>
                <w:rFonts w:ascii="Arial" w:hAnsi="Arial" w:eastAsia="等线" w:cs="Arial"/>
                <w:sz w:val="22"/>
              </w:rPr>
              <w:t>(float maxFlightSpeed) 设置最大飞行速度，单位（m/s）</w:t>
            </w:r>
          </w:p>
        </w:tc>
      </w:tr>
      <w:tr w14:paraId="2A2C3B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212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ABC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setGimbalPitch</w:t>
            </w:r>
            <w:r>
              <w:rPr>
                <w:rFonts w:ascii="Arial" w:hAnsi="Arial" w:eastAsia="等线" w:cs="Arial"/>
                <w:sz w:val="22"/>
              </w:rPr>
              <w:t>(float gimbalPitch) 设置云台俯仰角度</w:t>
            </w:r>
          </w:p>
        </w:tc>
      </w:tr>
      <w:tr w14:paraId="4BEE1C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975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16F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setWaypointActions</w:t>
            </w:r>
            <w:r>
              <w:rPr>
                <w:rFonts w:ascii="Arial" w:hAnsi="Arial" w:eastAsia="等线" w:cs="Arial"/>
                <w:sz w:val="22"/>
              </w:rPr>
              <w:t>(List&lt;WaypointAction&gt; waypointActions) 设置航点子动作</w:t>
            </w:r>
          </w:p>
        </w:tc>
      </w:tr>
    </w:tbl>
    <w:p w14:paraId="275D7D5F">
      <w:pPr>
        <w:spacing w:before="260" w:after="120" w:line="288" w:lineRule="auto"/>
        <w:ind w:left="0"/>
        <w:jc w:val="left"/>
        <w:outlineLvl w:val="3"/>
      </w:pPr>
      <w:bookmarkStart w:id="45" w:name="heading_45"/>
      <w:r>
        <w:rPr>
          <w:rFonts w:ascii="Arial" w:hAnsi="Arial" w:eastAsia="等线" w:cs="Arial"/>
          <w:b/>
          <w:sz w:val="28"/>
        </w:rPr>
        <w:t>2.5.2.3 WaypointAction</w:t>
      </w:r>
      <w:bookmarkEnd w:id="45"/>
    </w:p>
    <w:p w14:paraId="69211D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WaypointAction表示waypoint的一个航点操作。当飞机到达相应航点时执行什么动作。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10"/>
        <w:gridCol w:w="4470"/>
      </w:tblGrid>
      <w:tr w14:paraId="008901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13C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BBC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6D6CBA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CF2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WaypointActionType</w:t>
            </w:r>
          </w:p>
        </w:tc>
        <w:tc>
          <w:tcPr>
            <w:tcW w:w="4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6B8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actionType STAY：悬停 START_TAKE_PHOTO：拍照 START_RECORD：录像 STOP_RECORD：停止录像 ROTATE_AIRCRAFT：旋转机头角度 GIMBAL_PITCH：旋转云台俯仰角度</w:t>
            </w:r>
          </w:p>
        </w:tc>
      </w:tr>
      <w:tr w14:paraId="4CB509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372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B28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actionParam actionType为STAY:悬停时间，单位s actionType为ROTATE_AIRCRAFT:旋转机头角度。范围（-180~180） actionType为GIMBAL_PITCH:旋转云台俯仰角。范围（-90~30）</w:t>
            </w:r>
          </w:p>
        </w:tc>
      </w:tr>
    </w:tbl>
    <w:p w14:paraId="6D7B55EE">
      <w:pPr>
        <w:spacing w:before="260" w:after="120" w:line="288" w:lineRule="auto"/>
        <w:ind w:left="0"/>
        <w:jc w:val="left"/>
        <w:outlineLvl w:val="3"/>
      </w:pPr>
      <w:bookmarkStart w:id="46" w:name="heading_46"/>
      <w:r>
        <w:rPr>
          <w:rFonts w:ascii="Arial" w:hAnsi="Arial" w:eastAsia="等线" w:cs="Arial"/>
          <w:b/>
          <w:sz w:val="28"/>
        </w:rPr>
        <w:t>2.5.2.4 WaypointMissionOperatorListener</w:t>
      </w:r>
      <w:bookmarkEnd w:id="46"/>
    </w:p>
    <w:p w14:paraId="7046B0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WaypointMissionOperatorListener航点任务监听，监听航点上传，执行和结束状态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65"/>
        <w:gridCol w:w="4215"/>
      </w:tblGrid>
      <w:tr w14:paraId="0FB3BD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3C6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EFD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1BA409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A14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WaypointMissionOperator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83A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onUploadUpdate</w:t>
            </w:r>
            <w:r>
              <w:rPr>
                <w:rFonts w:ascii="Arial" w:hAnsi="Arial" w:eastAsia="等线" w:cs="Arial"/>
                <w:sz w:val="22"/>
              </w:rPr>
              <w:t>(WaypointMissionUploadEvent event) 航点上传实时状态 WaypointMissionUploadEvent getProgress()：获取上传进度</w:t>
            </w:r>
          </w:p>
        </w:tc>
      </w:tr>
      <w:tr w14:paraId="7599C1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7DA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D1E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onExecutionUpdate</w:t>
            </w:r>
            <w:r>
              <w:rPr>
                <w:rFonts w:ascii="Arial" w:hAnsi="Arial" w:eastAsia="等线" w:cs="Arial"/>
                <w:sz w:val="22"/>
              </w:rPr>
              <w:t>(WaypointMissionExecutionEvent event) 航点执行实时状态 WaypointMissionExecutionEvent航点执行状态</w:t>
            </w:r>
          </w:p>
        </w:tc>
      </w:tr>
      <w:tr w14:paraId="4579EF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932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2F4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onExecutionStart</w:t>
            </w:r>
            <w:r>
              <w:rPr>
                <w:rFonts w:ascii="Arial" w:hAnsi="Arial" w:eastAsia="等线" w:cs="Arial"/>
                <w:sz w:val="22"/>
              </w:rPr>
              <w:t>() 航点开始执行反馈</w:t>
            </w:r>
          </w:p>
        </w:tc>
      </w:tr>
      <w:tr w14:paraId="0DBD69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E2E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187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onExecutionFinish</w:t>
            </w:r>
            <w:r>
              <w:rPr>
                <w:rFonts w:ascii="Arial" w:hAnsi="Arial" w:eastAsia="等线" w:cs="Arial"/>
                <w:sz w:val="22"/>
              </w:rPr>
              <w:t>(GDUError error) 航点结束反馈</w:t>
            </w:r>
          </w:p>
        </w:tc>
      </w:tr>
    </w:tbl>
    <w:p w14:paraId="62DF08FF">
      <w:pPr>
        <w:spacing w:before="260" w:after="120" w:line="288" w:lineRule="auto"/>
        <w:ind w:left="0"/>
        <w:jc w:val="left"/>
        <w:outlineLvl w:val="3"/>
      </w:pPr>
      <w:bookmarkStart w:id="47" w:name="heading_47"/>
      <w:r>
        <w:rPr>
          <w:rFonts w:ascii="Arial" w:hAnsi="Arial" w:eastAsia="等线" w:cs="Arial"/>
          <w:b/>
          <w:sz w:val="28"/>
        </w:rPr>
        <w:t>2.5.2.5 WaypointMissionExecutionEvent</w:t>
      </w:r>
      <w:bookmarkEnd w:id="47"/>
    </w:p>
    <w:p w14:paraId="04BB97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WaypointMissionExecutionEvent航点执行状态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0E6CDC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C68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54D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3E7953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9A2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WaypointMissionState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52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getCurrentState</w:t>
            </w:r>
            <w:r>
              <w:rPr>
                <w:rFonts w:ascii="Arial" w:hAnsi="Arial" w:eastAsia="等线" w:cs="Arial"/>
                <w:sz w:val="22"/>
              </w:rPr>
              <w:t>() 航点执行状态 WaypointMissionState EXECUTING:航点执行中 EXECUTION_PAUSED:航点暂停</w:t>
            </w:r>
          </w:p>
        </w:tc>
      </w:tr>
      <w:tr w14:paraId="111221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7A2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WaypointExecutionProgress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941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getProgress</w:t>
            </w:r>
            <w:r>
              <w:rPr>
                <w:rFonts w:ascii="Arial" w:hAnsi="Arial" w:eastAsia="等线" w:cs="Arial"/>
                <w:sz w:val="22"/>
              </w:rPr>
              <w:t>() 航点执行进度 WaypointExecutionProgress targetWaypointIndex:当前执行航点数 isWaypointReached: 是否到达航点 totalWaypointCount：总航点数</w:t>
            </w:r>
          </w:p>
        </w:tc>
      </w:tr>
    </w:tbl>
    <w:p w14:paraId="7D1F259C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2.5.3 FollowMeMissionOperator</w:t>
      </w:r>
      <w:bookmarkEnd w:id="48"/>
    </w:p>
    <w:p w14:paraId="4A7746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FollowMeMissionOperator用来控制，监听跟随任务的对象。通过MissionControl获取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79F544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273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607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63B50E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F21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3D2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addListener</w:t>
            </w:r>
            <w:r>
              <w:rPr>
                <w:rFonts w:ascii="Arial" w:hAnsi="Arial" w:eastAsia="等线" w:cs="Arial"/>
                <w:sz w:val="22"/>
              </w:rPr>
              <w:t>(FollowMeMissionOperatorListener operatorListener) FollowMeMissionOperatorListener 跟随任务执行监听</w:t>
            </w:r>
          </w:p>
        </w:tc>
      </w:tr>
      <w:tr w14:paraId="64B05C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DFF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0E4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startMission</w:t>
            </w:r>
            <w:r>
              <w:rPr>
                <w:rFonts w:ascii="Arial" w:hAnsi="Arial" w:eastAsia="等线" w:cs="Arial"/>
                <w:sz w:val="22"/>
              </w:rPr>
              <w:t>(CommonCallbacks.CompletionCallback completionCallback) 开始跟随任务</w:t>
            </w:r>
          </w:p>
        </w:tc>
      </w:tr>
      <w:tr w14:paraId="0CC30B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BB1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747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stopMission</w:t>
            </w:r>
            <w:r>
              <w:rPr>
                <w:rFonts w:ascii="Arial" w:hAnsi="Arial" w:eastAsia="等线" w:cs="Arial"/>
                <w:sz w:val="22"/>
              </w:rPr>
              <w:t>(CommonCallbacks.CompletionCallback completionCallback) 停止跟随任务</w:t>
            </w:r>
          </w:p>
        </w:tc>
      </w:tr>
      <w:tr w14:paraId="7F7B62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3DB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A73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updateFollowingTarget</w:t>
            </w:r>
            <w:r>
              <w:rPr>
                <w:rFonts w:ascii="Arial" w:hAnsi="Arial" w:eastAsia="等线" w:cs="Arial"/>
                <w:sz w:val="22"/>
              </w:rPr>
              <w:t>(LocationCoordinate2D followingTarget, CommonCallbacks.CompletionCallback paramCompletionCallback) 更新GPS跟随点的坐标</w:t>
            </w:r>
          </w:p>
        </w:tc>
      </w:tr>
      <w:tr w14:paraId="1509C3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C41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872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setFollowMeHeading</w:t>
            </w:r>
            <w:r>
              <w:rPr>
                <w:rFonts w:ascii="Arial" w:hAnsi="Arial" w:eastAsia="等线" w:cs="Arial"/>
                <w:sz w:val="22"/>
              </w:rPr>
              <w:t xml:space="preserve">(FollowMeHeading heading, float angle, CommonCallbacks.CompletionCallback completionCallback) 设置当前GPS跟随的航向角度 </w:t>
            </w:r>
            <w:r>
              <w:rPr>
                <w:rFonts w:ascii="Arial" w:hAnsi="Arial" w:eastAsia="等线" w:cs="Arial"/>
                <w:b/>
                <w:sz w:val="22"/>
              </w:rPr>
              <w:t>FollowMeHeading</w:t>
            </w:r>
            <w:r>
              <w:rPr>
                <w:rFonts w:ascii="Arial" w:hAnsi="Arial" w:eastAsia="等线" w:cs="Arial"/>
                <w:sz w:val="22"/>
              </w:rPr>
              <w:t xml:space="preserve"> GPS跟随的航向角类型 TOWARD_FOLLOW_POSITION：朝向目标点 CONTROLLED_BY_REMOTE_CONTROLLER：遥控器控航向角 SET_HEADING_ANGLE：设置航向角度 </w:t>
            </w:r>
            <w:r>
              <w:rPr>
                <w:rFonts w:ascii="Arial" w:hAnsi="Arial" w:eastAsia="等线" w:cs="Arial"/>
                <w:b/>
                <w:sz w:val="22"/>
              </w:rPr>
              <w:t>angle：</w:t>
            </w:r>
            <w:r>
              <w:rPr>
                <w:rFonts w:ascii="Arial" w:hAnsi="Arial" w:eastAsia="等线" w:cs="Arial"/>
                <w:sz w:val="22"/>
              </w:rPr>
              <w:t>航向角角度，当heading为SET_HEADING_ANGLE有效 范围（-180~180）</w:t>
            </w:r>
          </w:p>
        </w:tc>
      </w:tr>
      <w:tr w14:paraId="63F396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6BF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B76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setFollowMeGimbalPitch</w:t>
            </w:r>
            <w:r>
              <w:rPr>
                <w:rFonts w:ascii="Arial" w:hAnsi="Arial" w:eastAsia="等线" w:cs="Arial"/>
                <w:sz w:val="22"/>
              </w:rPr>
              <w:t xml:space="preserve">(FollowMeGimbalPitch gimbalPitch, int pitch, CommonCallbacks.CompletionCallback completionCallback) </w:t>
            </w:r>
            <w:r>
              <w:rPr>
                <w:rFonts w:ascii="Arial" w:hAnsi="Arial" w:eastAsia="等线" w:cs="Arial"/>
                <w:b/>
                <w:sz w:val="22"/>
              </w:rPr>
              <w:t>FollowMeGimbalPitch</w:t>
            </w:r>
            <w:r>
              <w:rPr>
                <w:rFonts w:ascii="Arial" w:hAnsi="Arial" w:eastAsia="等线" w:cs="Arial"/>
                <w:sz w:val="22"/>
              </w:rPr>
              <w:t xml:space="preserve"> GPS跟随云台俯仰角度 TOWARD_FOLLOW_POSITION：朝向目标点 SET_GIMBAL_PITCH：设置云台角度 CONTROLLED_BY_REMOTE_CONTROLLER: 打杆控航向 </w:t>
            </w:r>
            <w:r>
              <w:rPr>
                <w:rFonts w:ascii="Arial" w:hAnsi="Arial" w:eastAsia="等线" w:cs="Arial"/>
                <w:b/>
                <w:sz w:val="22"/>
              </w:rPr>
              <w:t>pitch：</w:t>
            </w:r>
            <w:r>
              <w:rPr>
                <w:rFonts w:ascii="Arial" w:hAnsi="Arial" w:eastAsia="等线" w:cs="Arial"/>
                <w:sz w:val="22"/>
              </w:rPr>
              <w:t>云台俯仰角度，当gimbalPitch为SET_GIMBAL_PITCH时有效, 范围（30~-90）</w:t>
            </w:r>
          </w:p>
        </w:tc>
      </w:tr>
    </w:tbl>
    <w:p w14:paraId="3F3A948F">
      <w:pPr>
        <w:spacing w:before="260" w:after="120" w:line="288" w:lineRule="auto"/>
        <w:ind w:left="0"/>
        <w:jc w:val="left"/>
        <w:outlineLvl w:val="3"/>
      </w:pPr>
      <w:bookmarkStart w:id="49" w:name="heading_49"/>
      <w:r>
        <w:rPr>
          <w:rFonts w:ascii="Arial" w:hAnsi="Arial" w:eastAsia="等线" w:cs="Arial"/>
          <w:b/>
          <w:sz w:val="28"/>
        </w:rPr>
        <w:t>2.5.3.1 FollowMeMission</w:t>
      </w:r>
      <w:bookmarkEnd w:id="49"/>
    </w:p>
    <w:p w14:paraId="506C18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FollowMeMission跟随任务，开启跟随任务后，飞机将跟随并保持与GPS设备恒定距离。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7C307C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BED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09B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6F3BAE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21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39D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FollowMeMission</w:t>
            </w:r>
            <w:r>
              <w:rPr>
                <w:rFonts w:ascii="Arial" w:hAnsi="Arial" w:eastAsia="等线" w:cs="Arial"/>
                <w:sz w:val="22"/>
              </w:rPr>
              <w:t>(FollowMeHeading heading, double latitude, double longitude, float altitude) heading: 飞机跟随时的机头朝向 latitude: 飞机起飞点的纬度 longitude: 飞机起飞点的经度 altitude: 飞机起飞点的高度 isUseHighPrecision: 是否开启高精度跟随（地面端需安装RTK定位模块） isUseHighPrecision为true时需设置以下参数 isSetDistanceEnable: 是否设置相对距离 frontAndBackDistance: 前后相对距离  (单位 m) leftAndRightDistance: 左右相对距离 (单位 m) isSetHeightEnable: 是否设置相对高度 height: 相对高度 (单位 m)</w:t>
            </w:r>
          </w:p>
        </w:tc>
      </w:tr>
      <w:tr w14:paraId="32A5F3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2EB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BA5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FollowMeHeading</w:t>
            </w:r>
            <w:r>
              <w:rPr>
                <w:rFonts w:ascii="Arial" w:hAnsi="Arial" w:eastAsia="等线" w:cs="Arial"/>
                <w:sz w:val="22"/>
              </w:rPr>
              <w:t xml:space="preserve"> 跟随时机头朝向 TOWARD_FOLLOW_POSITION：机头朝向目标 CONTROLLED_BY_REMOTE_CONTROLLER：遥控器控制机头朝向</w:t>
            </w:r>
          </w:p>
        </w:tc>
      </w:tr>
    </w:tbl>
    <w:p w14:paraId="7855AB93">
      <w:pPr>
        <w:spacing w:before="260" w:after="120" w:line="288" w:lineRule="auto"/>
        <w:ind w:left="0"/>
        <w:jc w:val="left"/>
        <w:outlineLvl w:val="3"/>
      </w:pPr>
      <w:bookmarkStart w:id="50" w:name="heading_50"/>
      <w:r>
        <w:rPr>
          <w:rFonts w:ascii="Arial" w:hAnsi="Arial" w:eastAsia="等线" w:cs="Arial"/>
          <w:b/>
          <w:sz w:val="28"/>
        </w:rPr>
        <w:t>2.5.3.2 FollowMeMissionOperatorListener</w:t>
      </w:r>
      <w:bookmarkEnd w:id="50"/>
    </w:p>
    <w:p w14:paraId="143A2C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FollowMeMissionOperatorListener跟随任务状态监听，包括任务的开始，结束，执行状态反馈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3B3E1D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B54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6D9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0B6540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6E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F8D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onExecutionUpdate</w:t>
            </w:r>
            <w:r>
              <w:rPr>
                <w:rFonts w:ascii="Arial" w:hAnsi="Arial" w:eastAsia="等线" w:cs="Arial"/>
                <w:sz w:val="22"/>
              </w:rPr>
              <w:t>(FollowMeMissionEvent event) 跟随任务执行实时状态 FollowMeMissionEvent跟随任务执行状态</w:t>
            </w:r>
          </w:p>
        </w:tc>
      </w:tr>
      <w:tr w14:paraId="5EB2AE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203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693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onExecutionStart</w:t>
            </w:r>
            <w:r>
              <w:rPr>
                <w:rFonts w:ascii="Arial" w:hAnsi="Arial" w:eastAsia="等线" w:cs="Arial"/>
                <w:sz w:val="22"/>
              </w:rPr>
              <w:t>() 跟随任务开始执行反馈</w:t>
            </w:r>
          </w:p>
        </w:tc>
      </w:tr>
      <w:tr w14:paraId="1AFDA9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963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C9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onExecutionFinish</w:t>
            </w:r>
            <w:r>
              <w:rPr>
                <w:rFonts w:ascii="Arial" w:hAnsi="Arial" w:eastAsia="等线" w:cs="Arial"/>
                <w:sz w:val="22"/>
              </w:rPr>
              <w:t>(GDUError error) 跟随任务结束反馈</w:t>
            </w:r>
          </w:p>
        </w:tc>
      </w:tr>
    </w:tbl>
    <w:p w14:paraId="5356E6A0">
      <w:pPr>
        <w:spacing w:before="260" w:after="120" w:line="288" w:lineRule="auto"/>
        <w:ind w:left="0"/>
        <w:jc w:val="left"/>
        <w:outlineLvl w:val="3"/>
      </w:pPr>
      <w:bookmarkStart w:id="51" w:name="heading_51"/>
      <w:r>
        <w:rPr>
          <w:rFonts w:ascii="Arial" w:hAnsi="Arial" w:eastAsia="等线" w:cs="Arial"/>
          <w:b/>
          <w:sz w:val="28"/>
        </w:rPr>
        <w:t>2.5.3.3 FollowMeMissionEvent</w:t>
      </w:r>
      <w:bookmarkEnd w:id="51"/>
    </w:p>
    <w:p w14:paraId="64125D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FollowMeMissionEvent跟随任务执行状态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45"/>
        <w:gridCol w:w="4335"/>
      </w:tblGrid>
      <w:tr w14:paraId="73B85D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84B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1A4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291797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D90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FollowMeMissionState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40E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getCurrentState</w:t>
            </w:r>
            <w:r>
              <w:rPr>
                <w:rFonts w:ascii="Arial" w:hAnsi="Arial" w:eastAsia="等线" w:cs="Arial"/>
                <w:sz w:val="22"/>
              </w:rPr>
              <w:t>() 跟随任务执行状态 FollowMeMissionState EXECUTING:跟随任务执行中</w:t>
            </w:r>
          </w:p>
        </w:tc>
      </w:tr>
      <w:tr w14:paraId="2B4F49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03F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9F3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getDistanceToTarget</w:t>
            </w:r>
            <w:r>
              <w:rPr>
                <w:rFonts w:ascii="Arial" w:hAnsi="Arial" w:eastAsia="等线" w:cs="Arial"/>
                <w:sz w:val="22"/>
              </w:rPr>
              <w:t>() 飞机与目标的距离</w:t>
            </w:r>
          </w:p>
        </w:tc>
      </w:tr>
    </w:tbl>
    <w:p w14:paraId="7E076B9F">
      <w:pPr>
        <w:spacing w:before="300" w:after="120" w:line="288" w:lineRule="auto"/>
        <w:ind w:left="0"/>
        <w:jc w:val="left"/>
        <w:outlineLvl w:val="2"/>
      </w:pPr>
      <w:bookmarkStart w:id="52" w:name="heading_52"/>
      <w:r>
        <w:rPr>
          <w:rFonts w:ascii="Arial" w:hAnsi="Arial" w:eastAsia="等线" w:cs="Arial"/>
          <w:b/>
          <w:sz w:val="30"/>
        </w:rPr>
        <w:t>2.5.4 HotpointMissionOperator</w:t>
      </w:r>
      <w:bookmarkEnd w:id="52"/>
    </w:p>
    <w:p w14:paraId="1B11C5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HotpointMissionOperator用来控制，监听GPS环绕任务的对象。可通过MissionControl获取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15"/>
        <w:gridCol w:w="4365"/>
      </w:tblGrid>
      <w:tr w14:paraId="4E220C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A90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F77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7A4C19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4A5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EF5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addListener</w:t>
            </w:r>
            <w:r>
              <w:rPr>
                <w:rFonts w:ascii="Arial" w:hAnsi="Arial" w:eastAsia="等线" w:cs="Arial"/>
                <w:sz w:val="22"/>
              </w:rPr>
              <w:t>(HotpointMissionOperatorListener operatorListener) HotpointMissionOperatorListener 环绕任务执行监听</w:t>
            </w:r>
          </w:p>
        </w:tc>
      </w:tr>
      <w:tr w14:paraId="645E31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133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80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startMission</w:t>
            </w:r>
            <w:r>
              <w:rPr>
                <w:rFonts w:ascii="Arial" w:hAnsi="Arial" w:eastAsia="等线" w:cs="Arial"/>
                <w:sz w:val="22"/>
              </w:rPr>
              <w:t>(HotpointMission hotpointMission, CommonCallbacks.CompletionCallback paramCompletionCallback) 开始环绕任务</w:t>
            </w:r>
          </w:p>
        </w:tc>
      </w:tr>
      <w:tr w14:paraId="0DAF38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47D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1EE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pause</w:t>
            </w:r>
            <w:r>
              <w:rPr>
                <w:rFonts w:ascii="Arial" w:hAnsi="Arial" w:eastAsia="等线" w:cs="Arial"/>
                <w:sz w:val="22"/>
              </w:rPr>
              <w:t>(CommonCallbacks.CompletionCallback paramCompletionCallback) 暂停GPS环绕</w:t>
            </w:r>
          </w:p>
        </w:tc>
      </w:tr>
      <w:tr w14:paraId="0F1D05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53C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972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resume</w:t>
            </w:r>
            <w:r>
              <w:rPr>
                <w:rFonts w:ascii="Arial" w:hAnsi="Arial" w:eastAsia="等线" w:cs="Arial"/>
                <w:sz w:val="22"/>
              </w:rPr>
              <w:t>(CommonCallbacks.CompletionCallback paramCompletionCallback) 继续GPS环绕</w:t>
            </w:r>
          </w:p>
        </w:tc>
      </w:tr>
      <w:tr w14:paraId="2C1B80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799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85A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stop</w:t>
            </w:r>
            <w:r>
              <w:rPr>
                <w:rFonts w:ascii="Arial" w:hAnsi="Arial" w:eastAsia="等线" w:cs="Arial"/>
                <w:sz w:val="22"/>
              </w:rPr>
              <w:t>(CommonCallbacks.CompletionCallback completionCallback) 停止环绕任务</w:t>
            </w:r>
          </w:p>
        </w:tc>
      </w:tr>
      <w:tr w14:paraId="5D103E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794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FE8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setAngularVelocity</w:t>
            </w:r>
            <w:r>
              <w:rPr>
                <w:rFonts w:ascii="Arial" w:hAnsi="Arial" w:eastAsia="等线" w:cs="Arial"/>
                <w:sz w:val="22"/>
              </w:rPr>
              <w:t>(float AngularVelocity, CommonCallbacks.CompletionCallback paramCompletionCallback) 设置环绕角速度rad/s, 1e2 取值范围[5,120]</w:t>
            </w:r>
          </w:p>
        </w:tc>
      </w:tr>
      <w:tr w14:paraId="20171A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9FE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64E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setRadius</w:t>
            </w:r>
            <w:r>
              <w:rPr>
                <w:rFonts w:ascii="Arial" w:hAnsi="Arial" w:eastAsia="等线" w:cs="Arial"/>
                <w:sz w:val="22"/>
              </w:rPr>
              <w:t>(float radius, CommonCallbacks.CompletionCallback paramCompletionCallback) 设置环绕半径，单位 m，取值范围[5,500]</w:t>
            </w:r>
          </w:p>
        </w:tc>
      </w:tr>
      <w:tr w14:paraId="3C3820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757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E1F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resetHeading</w:t>
            </w:r>
            <w:r>
              <w:rPr>
                <w:rFonts w:ascii="Arial" w:hAnsi="Arial" w:eastAsia="等线" w:cs="Arial"/>
                <w:sz w:val="22"/>
              </w:rPr>
              <w:t>(CommonCallbacks.CompletionCallback paramCompletionCallback) 重置机头角度</w:t>
            </w:r>
          </w:p>
        </w:tc>
      </w:tr>
      <w:tr w14:paraId="59B44B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2FE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119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setHotPointHeading</w:t>
            </w:r>
            <w:r>
              <w:rPr>
                <w:rFonts w:ascii="Arial" w:hAnsi="Arial" w:eastAsia="等线" w:cs="Arial"/>
                <w:sz w:val="22"/>
              </w:rPr>
              <w:t xml:space="preserve">(HotpointHeading heading, float angle, CommonCallbacks.CompletionCallback completionCallback) 设置GPS环绕机头航向角度 </w:t>
            </w:r>
            <w:r>
              <w:rPr>
                <w:rFonts w:ascii="Arial" w:hAnsi="Arial" w:eastAsia="等线" w:cs="Arial"/>
                <w:b/>
                <w:sz w:val="22"/>
              </w:rPr>
              <w:t>HotpointHeading</w:t>
            </w:r>
            <w:r>
              <w:rPr>
                <w:rFonts w:ascii="Arial" w:hAnsi="Arial" w:eastAsia="等线" w:cs="Arial"/>
                <w:sz w:val="22"/>
              </w:rPr>
              <w:t xml:space="preserve">航向角度类型 ALONG_CIRCLE_LOOKING_FORWARDS：指向圆切线前进方向 ALONG_CIRCLE_LOOKING_BACKWARDS：背向圆切线前进方向 TOWARDS_HOT_POINT：指向圆心 AWAY_FROM_HOT_POINT：背向圆心 CONTROLLED_BY_REMOTE_CONTROLLER：遥控器控制 USING_INITIAL_HEADING：使用初始航向角度 SET_HEADING_ANGLE：设置指定角度的航向角 </w:t>
            </w:r>
            <w:r>
              <w:rPr>
                <w:rFonts w:ascii="Arial" w:hAnsi="Arial" w:eastAsia="等线" w:cs="Arial"/>
                <w:b/>
                <w:sz w:val="22"/>
              </w:rPr>
              <w:t>angle:</w:t>
            </w:r>
            <w:r>
              <w:rPr>
                <w:rFonts w:ascii="Arial" w:hAnsi="Arial" w:eastAsia="等线" w:cs="Arial"/>
                <w:sz w:val="22"/>
              </w:rPr>
              <w:t xml:space="preserve"> 指定航向角角度 当heading为SET_HEADING_ANGLE时有效，范围（-180~180）</w:t>
            </w:r>
          </w:p>
        </w:tc>
      </w:tr>
      <w:tr w14:paraId="030E19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4C6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4D0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setHotpointGimbalPitch</w:t>
            </w:r>
            <w:r>
              <w:rPr>
                <w:rFonts w:ascii="Arial" w:hAnsi="Arial" w:eastAsia="等线" w:cs="Arial"/>
                <w:sz w:val="22"/>
              </w:rPr>
              <w:t xml:space="preserve">(HotpointGimbalPitch gimbalPitch, int pitch, CommonCallbacks.CompletionCallback completionCallback) 设置GPS环绕云台俯仰角度 </w:t>
            </w:r>
            <w:r>
              <w:rPr>
                <w:rFonts w:ascii="Arial" w:hAnsi="Arial" w:eastAsia="等线" w:cs="Arial"/>
                <w:b/>
                <w:sz w:val="22"/>
              </w:rPr>
              <w:t>HotpointGimbalPitch</w:t>
            </w:r>
            <w:r>
              <w:rPr>
                <w:rFonts w:ascii="Arial" w:hAnsi="Arial" w:eastAsia="等线" w:cs="Arial"/>
                <w:sz w:val="22"/>
              </w:rPr>
              <w:t xml:space="preserve"> 云台俯仰角类型</w:t>
            </w:r>
          </w:p>
        </w:tc>
      </w:tr>
      <w:tr w14:paraId="0B860F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3F14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39D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TOWARD_FOLLOW_POSITION：朝向目标的 SET_GIMBAL_PITCH：设置云台角度 CONTROLLED_BY_REMOTE_CONTROLLER：打杆控航向 </w:t>
            </w:r>
            <w:r>
              <w:rPr>
                <w:rFonts w:ascii="Arial" w:hAnsi="Arial" w:eastAsia="等线" w:cs="Arial"/>
                <w:b/>
                <w:sz w:val="22"/>
              </w:rPr>
              <w:t>pitch:</w:t>
            </w:r>
            <w:r>
              <w:rPr>
                <w:rFonts w:ascii="Arial" w:hAnsi="Arial" w:eastAsia="等线" w:cs="Arial"/>
                <w:sz w:val="22"/>
              </w:rPr>
              <w:t xml:space="preserve"> 指定云台俯仰角度 当gimbalPitch为SET_GIMBAL_PITCH时有效，范围（30~-90）</w:t>
            </w:r>
          </w:p>
        </w:tc>
      </w:tr>
      <w:tr w14:paraId="6DA643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88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HotpointMissionState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098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getCurrentState</w:t>
            </w:r>
            <w:r>
              <w:rPr>
                <w:rFonts w:ascii="Arial" w:hAnsi="Arial" w:eastAsia="等线" w:cs="Arial"/>
                <w:sz w:val="22"/>
              </w:rPr>
              <w:t>() 获取当前GPS环绕状态 CAN_NOT_START：当前状态禁止飞行 READY_TO_EXECUTE：飞机准备开始执行 EXECUTING：任务执行中 EXECUTION_PAUSED：任务暂停执行 UNKNOWN：未知错误</w:t>
            </w:r>
          </w:p>
        </w:tc>
      </w:tr>
    </w:tbl>
    <w:p w14:paraId="711A90B5">
      <w:pPr>
        <w:spacing w:before="260" w:after="120" w:line="288" w:lineRule="auto"/>
        <w:ind w:left="0"/>
        <w:jc w:val="left"/>
        <w:outlineLvl w:val="3"/>
      </w:pPr>
      <w:bookmarkStart w:id="53" w:name="heading_53"/>
      <w:r>
        <w:rPr>
          <w:rFonts w:ascii="Arial" w:hAnsi="Arial" w:eastAsia="等线" w:cs="Arial"/>
          <w:b/>
          <w:sz w:val="28"/>
        </w:rPr>
        <w:t>2.5.3.1 HotpointMission</w:t>
      </w:r>
      <w:bookmarkEnd w:id="53"/>
    </w:p>
    <w:p w14:paraId="1AD6B0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HotpointMission环绕任务，开启环绕任务后，飞机将围绕一个GPS指定点以恒定半径反复飞行。用户可以控制飞机以特定的半径和高度围绕GPS点飞行。在执行过程中，用户还可以使用控制器修改其半径和速度。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4BFA0E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1FD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EB5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1B2EFA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27C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486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HotpointMission</w:t>
            </w:r>
            <w:r>
              <w:rPr>
                <w:rFonts w:ascii="Arial" w:hAnsi="Arial" w:eastAsia="等线" w:cs="Arial"/>
                <w:sz w:val="22"/>
              </w:rPr>
              <w:t xml:space="preserve">(LocationCoordinate2D hotpoint, double altitude, double radius, float angularVelocity, boolean isClockwise, HotpointStartPoint startPoint, HotpointHeading heading) hotpoint: 环绕点的经纬度坐标 altitude: 飞机环绕高度 radius: 飞机环绕半径 angularVelocity: 飞机环绕角速度 isClockwise: 是否为顺时针 startPoint: 起飞点位置 heading: 机头朝向 </w:t>
            </w:r>
            <w:r>
              <w:rPr>
                <w:rFonts w:ascii="Arial" w:hAnsi="Arial" w:eastAsia="等线" w:cs="Arial"/>
                <w:b/>
                <w:sz w:val="22"/>
              </w:rPr>
              <w:t>HotpointMission</w:t>
            </w:r>
            <w:r>
              <w:rPr>
                <w:rFonts w:ascii="Arial" w:hAnsi="Arial" w:eastAsia="等线" w:cs="Arial"/>
                <w:sz w:val="22"/>
              </w:rPr>
              <w:t>(LocationCoordinate2D hotpoint, double altitude, double radius, float angularVelocity, boolean isClockwise,int num HotpointStartPoint startPoint, HotpointHeading heading) hotpoint: 环绕点的经纬度坐标 altitude: 飞机环绕高度 radius: 飞机环绕半径 angularVelocity: 飞机环绕角速度 isClockwise: 是否为顺时针 num:飞行圈数，0表示无限绕飞，大于0表示绕飞圈数 startPoint: 起飞点位置 heading: 机头朝向</w:t>
            </w:r>
          </w:p>
        </w:tc>
      </w:tr>
      <w:tr w14:paraId="3F59A9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0F0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7C8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HotpointHeading</w:t>
            </w:r>
            <w:r>
              <w:rPr>
                <w:rFonts w:ascii="Arial" w:hAnsi="Arial" w:eastAsia="等线" w:cs="Arial"/>
                <w:sz w:val="22"/>
              </w:rPr>
              <w:t>环绕时机头朝向 ALONG_CIRCLE_LOOKING_FORWARDS: 机头圆周前进的方向 ALONG_CIRCLE_LOOKING_BACKWARDS: 机头沿着圆周前进的反方向 TOWARDS_HOT_POINT: 机头朝着环绕点 AWAY_FROM_HOT_POINT: 机头反向环绕点 CONTROLLED_BY_REMOTE_CONTROLLER:遥控器控制 USING_INITIAL_HEADING:使用初始角度</w:t>
            </w:r>
          </w:p>
        </w:tc>
      </w:tr>
    </w:tbl>
    <w:p w14:paraId="7C4FE111">
      <w:pPr>
        <w:spacing w:before="260" w:after="120" w:line="288" w:lineRule="auto"/>
        <w:ind w:left="0"/>
        <w:jc w:val="left"/>
        <w:outlineLvl w:val="3"/>
      </w:pPr>
      <w:bookmarkStart w:id="54" w:name="heading_54"/>
      <w:r>
        <w:rPr>
          <w:rFonts w:ascii="Arial" w:hAnsi="Arial" w:eastAsia="等线" w:cs="Arial"/>
          <w:b/>
          <w:sz w:val="28"/>
        </w:rPr>
        <w:t>2.5.3.2 HotpointMissionOperatorListener</w:t>
      </w:r>
      <w:bookmarkEnd w:id="54"/>
    </w:p>
    <w:p w14:paraId="786430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HotpointMissionOperatorListener环绕任务状态监听，包括任务的开始，结束，执行状态反馈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08990C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D08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0A3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65382F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0AD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65B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onExecutionUpdate</w:t>
            </w:r>
            <w:r>
              <w:rPr>
                <w:rFonts w:ascii="Arial" w:hAnsi="Arial" w:eastAsia="等线" w:cs="Arial"/>
                <w:sz w:val="22"/>
              </w:rPr>
              <w:t>(HotpointMissionEvent event) 环绕任务执行实时状态 HotpointMissionEvent环绕任务执行状态</w:t>
            </w:r>
          </w:p>
        </w:tc>
      </w:tr>
      <w:tr w14:paraId="5B2DA1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4DD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F0A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onExecutionStart</w:t>
            </w:r>
            <w:r>
              <w:rPr>
                <w:rFonts w:ascii="Arial" w:hAnsi="Arial" w:eastAsia="等线" w:cs="Arial"/>
                <w:sz w:val="22"/>
              </w:rPr>
              <w:t>() 环绕任务开始执行反馈</w:t>
            </w:r>
          </w:p>
        </w:tc>
      </w:tr>
      <w:tr w14:paraId="226E8E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2E9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4AA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onExecutionFinish</w:t>
            </w:r>
            <w:r>
              <w:rPr>
                <w:rFonts w:ascii="Arial" w:hAnsi="Arial" w:eastAsia="等线" w:cs="Arial"/>
                <w:sz w:val="22"/>
              </w:rPr>
              <w:t>(GDUError error) 环绕任务结束反馈</w:t>
            </w:r>
          </w:p>
        </w:tc>
      </w:tr>
    </w:tbl>
    <w:p w14:paraId="1377453E">
      <w:pPr>
        <w:spacing w:before="260" w:after="120" w:line="288" w:lineRule="auto"/>
        <w:ind w:left="0"/>
        <w:jc w:val="left"/>
        <w:outlineLvl w:val="3"/>
      </w:pPr>
      <w:bookmarkStart w:id="55" w:name="heading_55"/>
      <w:r>
        <w:rPr>
          <w:rFonts w:ascii="Arial" w:hAnsi="Arial" w:eastAsia="等线" w:cs="Arial"/>
          <w:b/>
          <w:sz w:val="28"/>
        </w:rPr>
        <w:t>2.5.3.3 HotpointMissionEvent</w:t>
      </w:r>
      <w:bookmarkEnd w:id="55"/>
    </w:p>
    <w:p w14:paraId="041DBA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FollowMeMissionEvent跟随任务执行状态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45"/>
        <w:gridCol w:w="4335"/>
      </w:tblGrid>
      <w:tr w14:paraId="0D4C1F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E0D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E79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65346F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4FC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FollowMeMissionState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D90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getCurrentState</w:t>
            </w:r>
            <w:r>
              <w:rPr>
                <w:rFonts w:ascii="Arial" w:hAnsi="Arial" w:eastAsia="等线" w:cs="Arial"/>
                <w:sz w:val="22"/>
              </w:rPr>
              <w:t>() 环绕任务执行状态 HotpointMissionState EXECUTING: 环绕任务执行中</w:t>
            </w:r>
          </w:p>
        </w:tc>
      </w:tr>
      <w:tr w14:paraId="36F195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BFA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627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getRadius</w:t>
            </w:r>
            <w:r>
              <w:rPr>
                <w:rFonts w:ascii="Arial" w:hAnsi="Arial" w:eastAsia="等线" w:cs="Arial"/>
                <w:sz w:val="22"/>
              </w:rPr>
              <w:t>() 获取环绕半径，单位 m</w:t>
            </w:r>
          </w:p>
        </w:tc>
      </w:tr>
      <w:tr w14:paraId="7C2E3B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5B1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C0D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getMaxAngularVelocity</w:t>
            </w:r>
            <w:r>
              <w:rPr>
                <w:rFonts w:ascii="Arial" w:hAnsi="Arial" w:eastAsia="等线" w:cs="Arial"/>
                <w:sz w:val="22"/>
              </w:rPr>
              <w:t>() 获取环绕角速度， 单位 rad/s, 1e2</w:t>
            </w:r>
          </w:p>
        </w:tc>
      </w:tr>
    </w:tbl>
    <w:p w14:paraId="6BEB94A5">
      <w:pPr>
        <w:spacing w:before="380" w:after="140" w:line="288" w:lineRule="auto"/>
        <w:ind w:left="0"/>
        <w:jc w:val="left"/>
        <w:outlineLvl w:val="0"/>
      </w:pPr>
      <w:bookmarkStart w:id="56" w:name="heading_56"/>
      <w:r>
        <w:rPr>
          <w:rFonts w:ascii="Arial" w:hAnsi="Arial" w:eastAsia="等线" w:cs="Arial"/>
          <w:b/>
          <w:sz w:val="36"/>
        </w:rPr>
        <w:t>2.6、MISC CLASSES</w:t>
      </w:r>
      <w:bookmarkEnd w:id="56"/>
    </w:p>
    <w:p w14:paraId="71D8B0CF">
      <w:pPr>
        <w:spacing w:before="300" w:after="120" w:line="288" w:lineRule="auto"/>
        <w:ind w:left="0"/>
        <w:jc w:val="left"/>
        <w:outlineLvl w:val="2"/>
      </w:pPr>
      <w:bookmarkStart w:id="57" w:name="heading_57"/>
      <w:r>
        <w:rPr>
          <w:rFonts w:ascii="Arial" w:hAnsi="Arial" w:eastAsia="等线" w:cs="Arial"/>
          <w:b/>
          <w:sz w:val="30"/>
        </w:rPr>
        <w:t>2.6.1 GDUCodecManager</w:t>
      </w:r>
      <w:bookmarkEnd w:id="57"/>
    </w:p>
    <w:p w14:paraId="5C8A28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GDUCodecManager用来解码相机视频流，包含H264/H265数据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52E920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15B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998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37E4EB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414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构造方法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732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GDUCodecManager</w:t>
            </w:r>
            <w:r>
              <w:rPr>
                <w:rFonts w:ascii="Arial" w:hAnsi="Arial" w:eastAsia="等线" w:cs="Arial"/>
                <w:sz w:val="22"/>
              </w:rPr>
              <w:t>(Context context, SurfaceTexture surfaceTexture, int width, int height) 构造解码管理器 surfaceTexture:图像渲染的surface texture view Width：surface的宽 Height:surface的高</w:t>
            </w:r>
          </w:p>
        </w:tc>
      </w:tr>
      <w:tr w14:paraId="4191F8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DEB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1EC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sendDataToDecoder</w:t>
            </w:r>
            <w:r>
              <w:rPr>
                <w:rFonts w:ascii="Arial" w:hAnsi="Arial" w:eastAsia="等线" w:cs="Arial"/>
                <w:sz w:val="22"/>
              </w:rPr>
              <w:t>(byte[] data, int len) 发送视频流H264/H265给解码器进行解码</w:t>
            </w:r>
          </w:p>
        </w:tc>
      </w:tr>
      <w:tr w14:paraId="0D834F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52C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427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startStoreMp4ToLocal</w:t>
            </w:r>
            <w:r>
              <w:rPr>
                <w:rFonts w:ascii="Arial" w:hAnsi="Arial" w:eastAsia="等线" w:cs="Arial"/>
                <w:sz w:val="22"/>
              </w:rPr>
              <w:t>(String path, String fileName) 开始存储H264/H265视频流为Mp4文件到指定路径 path:mp4在手机或者遥控器存储路径 filename: mp4文件名称</w:t>
            </w:r>
          </w:p>
        </w:tc>
      </w:tr>
      <w:tr w14:paraId="6E00EE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927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FA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stopStoreMp4ToLocal</w:t>
            </w:r>
            <w:r>
              <w:rPr>
                <w:rFonts w:ascii="Arial" w:hAnsi="Arial" w:eastAsia="等线" w:cs="Arial"/>
                <w:sz w:val="22"/>
              </w:rPr>
              <w:t>(String path, String fileName) 停止存储，开始存储后必现调用，不然存储mp4有播放问题</w:t>
            </w:r>
          </w:p>
        </w:tc>
      </w:tr>
      <w:tr w14:paraId="775912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743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6C7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enabledYuvData</w:t>
            </w:r>
            <w:r>
              <w:rPr>
                <w:rFonts w:ascii="Arial" w:hAnsi="Arial" w:eastAsia="等线" w:cs="Arial"/>
                <w:sz w:val="22"/>
              </w:rPr>
              <w:t>(Boolean enable) 开启硬解码yuv数据</w:t>
            </w:r>
          </w:p>
        </w:tc>
      </w:tr>
      <w:tr w14:paraId="54D217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A9F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DB6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setYuvDataCallback</w:t>
            </w:r>
            <w:r>
              <w:rPr>
                <w:rFonts w:ascii="Arial" w:hAnsi="Arial" w:eastAsia="等线" w:cs="Arial"/>
                <w:sz w:val="22"/>
              </w:rPr>
              <w:t>(YuvDataCallback yuvDataCallback) 设置yuv数据的回调监听，必现调用enableYuvData方法，且enable为true</w:t>
            </w:r>
          </w:p>
        </w:tc>
      </w:tr>
      <w:tr w14:paraId="0567F2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83C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6D6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getYuvData</w:t>
            </w:r>
            <w:r>
              <w:rPr>
                <w:rFonts w:ascii="Arial" w:hAnsi="Arial" w:eastAsia="等线" w:cs="Arial"/>
                <w:sz w:val="22"/>
              </w:rPr>
              <w:t>() 获取当前图像的yuv数据，必现调用enableYuvData方法，且enable为true</w:t>
            </w:r>
          </w:p>
        </w:tc>
      </w:tr>
      <w:tr w14:paraId="695C7D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2B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458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getRgbaData</w:t>
            </w:r>
            <w:r>
              <w:rPr>
                <w:rFonts w:ascii="Arial" w:hAnsi="Arial" w:eastAsia="等线" w:cs="Arial"/>
                <w:sz w:val="22"/>
              </w:rPr>
              <w:t>() 获取当前图像的RGBA数据，必现调用enableYuvData方法，且enable为true</w:t>
            </w:r>
          </w:p>
        </w:tc>
      </w:tr>
      <w:tr w14:paraId="4EB5A2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53D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DBE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startStoreMp4ToLocal</w:t>
            </w:r>
            <w:r>
              <w:rPr>
                <w:rFonts w:ascii="Arial" w:hAnsi="Arial" w:eastAsia="等线" w:cs="Arial"/>
                <w:sz w:val="22"/>
              </w:rPr>
              <w:t>(String path, String fileName) 开始存储H264/5图像数据为MP4文件到指定路径 path:mp4存储路径 filename:mp4文件名称</w:t>
            </w:r>
          </w:p>
        </w:tc>
      </w:tr>
      <w:tr w14:paraId="68FA7E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45F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41A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stopStoreMp4ToLocal</w:t>
            </w:r>
            <w:r>
              <w:rPr>
                <w:rFonts w:ascii="Arial" w:hAnsi="Arial" w:eastAsia="等线" w:cs="Arial"/>
                <w:sz w:val="22"/>
              </w:rPr>
              <w:t>() 停止存储H264/5图像数据为MP4文件</w:t>
            </w:r>
          </w:p>
        </w:tc>
      </w:tr>
      <w:tr w14:paraId="2E7AB6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741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DA3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storageCurrentStreamToPicture</w:t>
            </w:r>
            <w:r>
              <w:rPr>
                <w:rFonts w:ascii="Arial" w:hAnsi="Arial" w:eastAsia="等线" w:cs="Arial"/>
                <w:sz w:val="22"/>
              </w:rPr>
              <w:t>(String path, String name, CommonCallbacks.CompletionCallback callback) 存储当前视频图像以图片形式到本地 path: 图片路径 name: 图片名称</w:t>
            </w:r>
          </w:p>
        </w:tc>
      </w:tr>
    </w:tbl>
    <w:p w14:paraId="6F5B8F59">
      <w:pPr>
        <w:spacing w:before="300" w:after="120" w:line="288" w:lineRule="auto"/>
        <w:ind w:left="0"/>
        <w:jc w:val="left"/>
        <w:outlineLvl w:val="2"/>
      </w:pPr>
      <w:bookmarkStart w:id="58" w:name="heading_58"/>
      <w:r>
        <w:rPr>
          <w:rFonts w:ascii="Arial" w:hAnsi="Arial" w:eastAsia="等线" w:cs="Arial"/>
          <w:b/>
          <w:sz w:val="30"/>
        </w:rPr>
        <w:t>2.6.2 GDUDiagnostics</w:t>
      </w:r>
      <w:bookmarkEnd w:id="58"/>
    </w:p>
    <w:p w14:paraId="01E89C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GDUDiagnostics飞行器健康管理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55"/>
        <w:gridCol w:w="4425"/>
      </w:tblGrid>
      <w:tr w14:paraId="4FF78B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1DC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52E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1304AC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6FD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GDUDiagnosticsType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15F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getType</w:t>
            </w:r>
            <w:r>
              <w:rPr>
                <w:rFonts w:ascii="Arial" w:hAnsi="Arial" w:eastAsia="等线" w:cs="Arial"/>
                <w:sz w:val="22"/>
              </w:rPr>
              <w:t>() 获取异常类型 GDUDiagnosticsType：健康异常类型</w:t>
            </w:r>
          </w:p>
        </w:tc>
      </w:tr>
      <w:tr w14:paraId="18A8F2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CE7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08C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getCode</w:t>
            </w:r>
            <w:r>
              <w:rPr>
                <w:rFonts w:ascii="Arial" w:hAnsi="Arial" w:eastAsia="等线" w:cs="Arial"/>
                <w:sz w:val="22"/>
              </w:rPr>
              <w:t>() 异常码</w:t>
            </w:r>
          </w:p>
        </w:tc>
      </w:tr>
      <w:tr w14:paraId="7CAC24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C32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CB5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getSubCode</w:t>
            </w:r>
            <w:r>
              <w:rPr>
                <w:rFonts w:ascii="Arial" w:hAnsi="Arial" w:eastAsia="等线" w:cs="Arial"/>
                <w:sz w:val="22"/>
              </w:rPr>
              <w:t>() 异常字码</w:t>
            </w:r>
          </w:p>
        </w:tc>
      </w:tr>
      <w:tr w14:paraId="5A43CC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91F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596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getReason</w:t>
            </w:r>
            <w:r>
              <w:rPr>
                <w:rFonts w:ascii="Arial" w:hAnsi="Arial" w:eastAsia="等线" w:cs="Arial"/>
                <w:sz w:val="22"/>
              </w:rPr>
              <w:t>() 异常原因</w:t>
            </w:r>
          </w:p>
        </w:tc>
      </w:tr>
      <w:tr w14:paraId="68D768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5E3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DC8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getSolution</w:t>
            </w:r>
            <w:r>
              <w:rPr>
                <w:rFonts w:ascii="Arial" w:hAnsi="Arial" w:eastAsia="等线" w:cs="Arial"/>
                <w:sz w:val="22"/>
              </w:rPr>
              <w:t>() 异常解决方法</w:t>
            </w:r>
          </w:p>
        </w:tc>
      </w:tr>
    </w:tbl>
    <w:p w14:paraId="369961EE">
      <w:pPr>
        <w:spacing w:before="260" w:after="120" w:line="288" w:lineRule="auto"/>
        <w:ind w:left="0"/>
        <w:jc w:val="left"/>
        <w:outlineLvl w:val="3"/>
      </w:pPr>
      <w:bookmarkStart w:id="59" w:name="heading_59"/>
      <w:r>
        <w:rPr>
          <w:rFonts w:ascii="Arial" w:hAnsi="Arial" w:eastAsia="等线" w:cs="Arial"/>
          <w:b/>
          <w:sz w:val="28"/>
        </w:rPr>
        <w:t>2.6.2.1 GDUDiagnosticsType</w:t>
      </w:r>
      <w:bookmarkEnd w:id="59"/>
    </w:p>
    <w:p w14:paraId="692F32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异常类型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20"/>
        <w:gridCol w:w="2070"/>
      </w:tblGrid>
      <w:tr w14:paraId="7ADBBC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D1C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868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197E51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460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BATTERY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7D8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电池</w:t>
            </w:r>
          </w:p>
        </w:tc>
      </w:tr>
      <w:tr w14:paraId="554E86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02A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CAMERA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121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相机</w:t>
            </w:r>
          </w:p>
        </w:tc>
      </w:tr>
      <w:tr w14:paraId="541C62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1B9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FLIGHT_CONTROLLER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A42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飞控</w:t>
            </w:r>
          </w:p>
        </w:tc>
      </w:tr>
      <w:tr w14:paraId="25FFD7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336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GIMBAL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B07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云台</w:t>
            </w:r>
          </w:p>
        </w:tc>
      </w:tr>
      <w:tr w14:paraId="226664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261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REMOTE_CONTROLLER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402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遥控器</w:t>
            </w:r>
          </w:p>
        </w:tc>
      </w:tr>
      <w:tr w14:paraId="22CD72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CDC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RTK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CD6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RTK</w:t>
            </w:r>
          </w:p>
        </w:tc>
      </w:tr>
      <w:tr w14:paraId="5E9433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69F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RADAR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BB1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RADAR</w:t>
            </w:r>
          </w:p>
        </w:tc>
      </w:tr>
    </w:tbl>
    <w:p w14:paraId="09CC63C1">
      <w:pPr>
        <w:spacing w:before="380" w:after="140" w:line="288" w:lineRule="auto"/>
        <w:ind w:left="0"/>
        <w:jc w:val="left"/>
        <w:outlineLvl w:val="0"/>
      </w:pPr>
      <w:bookmarkStart w:id="60" w:name="heading_60"/>
      <w:r>
        <w:rPr>
          <w:rFonts w:ascii="Arial" w:hAnsi="Arial" w:eastAsia="等线" w:cs="Arial"/>
          <w:b/>
          <w:sz w:val="36"/>
        </w:rPr>
        <w:t>2.7 机场开发注意事项</w:t>
      </w:r>
      <w:bookmarkEnd w:id="60"/>
    </w:p>
    <w:p w14:paraId="1A41341D">
      <w:pPr>
        <w:spacing w:before="260" w:after="120" w:line="288" w:lineRule="auto"/>
        <w:ind w:left="0"/>
        <w:jc w:val="left"/>
        <w:outlineLvl w:val="3"/>
      </w:pPr>
      <w:bookmarkStart w:id="61" w:name="heading_61"/>
      <w:r>
        <w:rPr>
          <w:rFonts w:ascii="Arial" w:hAnsi="Arial" w:eastAsia="等线" w:cs="Arial"/>
          <w:b/>
          <w:sz w:val="28"/>
        </w:rPr>
        <w:t>2.7.1 MSDK配置</w:t>
      </w:r>
      <w:bookmarkEnd w:id="61"/>
    </w:p>
    <w:p w14:paraId="0C530226">
      <w:pPr>
        <w:spacing w:before="240" w:after="120" w:line="288" w:lineRule="auto"/>
        <w:ind w:left="0"/>
        <w:jc w:val="left"/>
        <w:outlineLvl w:val="4"/>
      </w:pPr>
      <w:bookmarkStart w:id="62" w:name="heading_62"/>
      <w:r>
        <w:rPr>
          <w:rFonts w:ascii="Arial" w:hAnsi="Arial" w:eastAsia="等线" w:cs="Arial"/>
          <w:b/>
          <w:sz w:val="24"/>
        </w:rPr>
        <w:t>2.7.1.1 MSDK版本</w:t>
      </w:r>
      <w:bookmarkEnd w:id="62"/>
    </w:p>
    <w:p w14:paraId="07D7C3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1. MSDK版本2.0.91及以后版本支持，机场返航和降落</w:t>
      </w:r>
    </w:p>
    <w:p w14:paraId="4D5D765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具体使用可参考FlightControllerActivity中的setAircraftOperationScenario方法和startReturnToDock()方法</w:t>
      </w:r>
    </w:p>
    <w:p w14:paraId="16D2A87F">
      <w:pPr>
        <w:spacing w:before="240" w:after="120" w:line="288" w:lineRule="auto"/>
        <w:ind w:left="0"/>
        <w:jc w:val="left"/>
        <w:outlineLvl w:val="4"/>
      </w:pPr>
      <w:bookmarkStart w:id="63" w:name="heading_63"/>
      <w:r>
        <w:rPr>
          <w:rFonts w:ascii="Arial" w:hAnsi="Arial" w:eastAsia="等线" w:cs="Arial"/>
          <w:b/>
          <w:sz w:val="24"/>
        </w:rPr>
        <w:t>2.7.1.2 配置飞机为机场模式</w:t>
      </w:r>
      <w:bookmarkEnd w:id="63"/>
    </w:p>
    <w:p w14:paraId="2C67D95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</w:t>
      </w:r>
      <w:r>
        <w:rPr>
          <w:rFonts w:ascii="Arial" w:hAnsi="Arial" w:eastAsia="等线" w:cs="Arial"/>
          <w:b/>
          <w:sz w:val="22"/>
        </w:rPr>
        <w:t>GDUFlightController</w:t>
      </w:r>
      <w:r>
        <w:rPr>
          <w:rFonts w:ascii="Arial" w:hAnsi="Arial" w:eastAsia="等线" w:cs="Arial"/>
          <w:sz w:val="22"/>
        </w:rPr>
        <w:t>的</w:t>
      </w:r>
      <w:r>
        <w:rPr>
          <w:rFonts w:ascii="Arial" w:hAnsi="Arial" w:eastAsia="等线" w:cs="Arial"/>
          <w:b/>
          <w:sz w:val="22"/>
        </w:rPr>
        <w:t>setAircraftOperationScenarioMode</w:t>
      </w:r>
      <w:r>
        <w:rPr>
          <w:rFonts w:ascii="Arial" w:hAnsi="Arial" w:eastAsia="等线" w:cs="Arial"/>
          <w:sz w:val="22"/>
        </w:rPr>
        <w:t>(AircraftOperationScenarioInfo mode, CommonCallbacks.CompletionCallback callback) 方法</w:t>
      </w:r>
    </w:p>
    <w:p w14:paraId="781F7C4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AircraftOperationScenarioInfo配置：</w:t>
      </w:r>
    </w:p>
    <w:p w14:paraId="6C79E9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（1）aircraftMode：飞机模式必须配置为</w:t>
      </w:r>
      <w:r>
        <w:rPr>
          <w:rFonts w:ascii="Arial" w:hAnsi="Arial" w:eastAsia="等线" w:cs="Arial"/>
          <w:i/>
          <w:sz w:val="22"/>
        </w:rPr>
        <w:t>AIRPORT_MODE</w:t>
      </w:r>
    </w:p>
    <w:p w14:paraId="77E07A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（2）alternateLandingPointValid：备降点标志必须有效，设置为1</w:t>
      </w:r>
    </w:p>
    <w:p w14:paraId="5B0BA3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（3）alternateLandingPointLongitude：备降点的经度必须设置</w:t>
      </w:r>
    </w:p>
    <w:p w14:paraId="0DADA8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（4）alternateLandingPointLatitude：备降点的纬度必须设置</w:t>
      </w:r>
    </w:p>
    <w:p w14:paraId="14CD9E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（5）dockType：机场类型必须设置，根据实际类型设置。</w:t>
      </w:r>
    </w:p>
    <w:p w14:paraId="0E65E4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对应关系如下：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</w:tblGrid>
      <w:tr w14:paraId="29D777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23B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dockType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334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机库</w:t>
            </w:r>
          </w:p>
        </w:tc>
      </w:tr>
      <w:tr w14:paraId="0F7ACA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C95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7F0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K01</w:t>
            </w:r>
          </w:p>
        </w:tc>
      </w:tr>
      <w:tr w14:paraId="267CC6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BA3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4F0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K02</w:t>
            </w:r>
          </w:p>
        </w:tc>
      </w:tr>
      <w:tr w14:paraId="0170DE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37C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DEE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K03</w:t>
            </w:r>
          </w:p>
        </w:tc>
      </w:tr>
      <w:tr w14:paraId="052A8E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622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572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K05</w:t>
            </w:r>
          </w:p>
        </w:tc>
      </w:tr>
      <w:tr w14:paraId="70510C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C05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D6E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K02P</w:t>
            </w:r>
          </w:p>
        </w:tc>
      </w:tr>
      <w:tr w14:paraId="522594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F79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62E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K03P</w:t>
            </w:r>
          </w:p>
        </w:tc>
      </w:tr>
      <w:tr w14:paraId="5D0432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2EF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51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2FC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K05P</w:t>
            </w:r>
          </w:p>
        </w:tc>
      </w:tr>
    </w:tbl>
    <w:p w14:paraId="359727BC">
      <w:pPr>
        <w:spacing w:before="240" w:after="120" w:line="288" w:lineRule="auto"/>
        <w:ind w:left="0"/>
        <w:jc w:val="left"/>
        <w:outlineLvl w:val="4"/>
      </w:pPr>
      <w:bookmarkStart w:id="64" w:name="heading_64"/>
      <w:r>
        <w:rPr>
          <w:rFonts w:ascii="Arial" w:hAnsi="Arial" w:eastAsia="等线" w:cs="Arial"/>
          <w:b/>
          <w:sz w:val="24"/>
        </w:rPr>
        <w:t>2.7.1.3 返航调用方法</w:t>
      </w:r>
      <w:bookmarkEnd w:id="64"/>
    </w:p>
    <w:p w14:paraId="7A7D952A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机场返航需使用</w:t>
      </w:r>
      <w:r>
        <w:rPr>
          <w:rFonts w:ascii="Arial" w:hAnsi="Arial" w:eastAsia="等线" w:cs="Arial"/>
          <w:b/>
          <w:sz w:val="22"/>
        </w:rPr>
        <w:t>GDUFlightController</w:t>
      </w:r>
      <w:r>
        <w:rPr>
          <w:rFonts w:ascii="Arial" w:hAnsi="Arial" w:eastAsia="等线" w:cs="Arial"/>
          <w:sz w:val="22"/>
        </w:rPr>
        <w:t>的</w:t>
      </w:r>
      <w:r>
        <w:rPr>
          <w:rFonts w:ascii="Arial" w:hAnsi="Arial" w:eastAsia="等线" w:cs="Arial"/>
          <w:b/>
          <w:sz w:val="22"/>
        </w:rPr>
        <w:t>startReturnToDock</w:t>
      </w:r>
      <w:r>
        <w:rPr>
          <w:rFonts w:ascii="Arial" w:hAnsi="Arial" w:eastAsia="等线" w:cs="Arial"/>
          <w:sz w:val="22"/>
        </w:rPr>
        <w:t>(CommonCallbacks.CompletionCallback callback) 方法，返航包含2个阶段：返航到Home点和精准降落。</w:t>
      </w:r>
    </w:p>
    <w:p w14:paraId="057DE161">
      <w:pPr>
        <w:numPr>
          <w:ilvl w:val="0"/>
          <w:numId w:val="17"/>
        </w:numPr>
        <w:spacing w:before="120" w:after="120" w:line="288" w:lineRule="auto"/>
        <w:ind w:left="0"/>
        <w:jc w:val="left"/>
      </w:pPr>
      <w:bookmarkStart w:id="65" w:name="_GoBack"/>
      <w:bookmarkEnd w:id="65"/>
      <w:r>
        <w:rPr>
          <w:rFonts w:ascii="Arial" w:hAnsi="Arial" w:eastAsia="等线" w:cs="Arial"/>
          <w:sz w:val="22"/>
        </w:rPr>
        <w:t>在二维码异常的情况下，飞机会复飞3次，3次失败后会飞到备降点降落。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33E1F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332B3A">
    <w:r>
      <w:pict>
        <v:shape id="WordPictureWatermark1" o:spid="_x0000_s2049" o:spt="75" type="#_x0000_t75" style="position:absolute;left:0pt;height:697.5pt;width:414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image899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59ADCABA"/>
    <w:multiLevelType w:val="singleLevel"/>
    <w:tmpl w:val="59ADCAB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7"/>
  </w:num>
  <w:num w:numId="2">
    <w:abstractNumId w:val="4"/>
  </w:num>
  <w:num w:numId="3">
    <w:abstractNumId w:val="14"/>
  </w:num>
  <w:num w:numId="4">
    <w:abstractNumId w:val="2"/>
  </w:num>
  <w:num w:numId="5">
    <w:abstractNumId w:val="1"/>
  </w:num>
  <w:num w:numId="6">
    <w:abstractNumId w:val="9"/>
  </w:num>
  <w:num w:numId="7">
    <w:abstractNumId w:val="11"/>
  </w:num>
  <w:num w:numId="8">
    <w:abstractNumId w:val="16"/>
  </w:num>
  <w:num w:numId="9">
    <w:abstractNumId w:val="8"/>
  </w:num>
  <w:num w:numId="10">
    <w:abstractNumId w:val="0"/>
  </w:num>
  <w:num w:numId="11">
    <w:abstractNumId w:val="12"/>
  </w:num>
  <w:num w:numId="12">
    <w:abstractNumId w:val="15"/>
  </w:num>
  <w:num w:numId="13">
    <w:abstractNumId w:val="3"/>
  </w:num>
  <w:num w:numId="14">
    <w:abstractNumId w:val="13"/>
  </w:num>
  <w:num w:numId="15">
    <w:abstractNumId w:val="6"/>
  </w:num>
  <w:num w:numId="16">
    <w:abstractNumId w:val="1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150F05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55</Pages>
  <Words>11055</Words>
  <Characters>41280</Characters>
  <TotalTime>0</TotalTime>
  <ScaleCrop>false</ScaleCrop>
  <LinksUpToDate>false</LinksUpToDate>
  <CharactersWithSpaces>43025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2026-07-27T11:21:00Z</dcterms:created>
  <dc:creator>Apache POI</dc:creator>
  <cp:lastModifiedBy>eagle</cp:lastModifiedBy>
  <dcterms:modified xsi:type="dcterms:W3CDTF">2026-07-29T08:53:45Z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eyJoZGlkIjoiYjFmMGVkOGFjMzdlM2IyNzc5YzBkN2YyYjMwYjJjMTMiLCJ1c2VySWQiOiIzNzc3NjAyMDEifQ==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4B2DAF7AE5354892B5688BCDC7DB5E0D_12</vt:lpwstr>
  </property>
</Properties>
</file>