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54159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Msdk Demo 智能跟踪功能操作文档</w:t>
      </w:r>
    </w:p>
    <w:p w14:paraId="6068BE4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功能概述</w:t>
      </w:r>
      <w:bookmarkEnd w:id="0"/>
    </w:p>
    <w:p w14:paraId="5EC107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智能跟踪是 Msdk Demo 中的核心 AI 功能之一，支持多目</w:t>
      </w:r>
      <w:bookmarkStart w:id="11" w:name="_GoBack"/>
      <w:bookmarkEnd w:id="11"/>
      <w:r>
        <w:rPr>
          <w:rFonts w:ascii="Arial" w:hAnsi="Arial" w:eastAsia="等线" w:cs="Arial"/>
          <w:sz w:val="22"/>
        </w:rPr>
        <w:t>标识别、目标锁定与自动跟随。本文档基于 Msdk Demo 实际操作流程，详细说明智能跟踪功能的完整操作步骤。</w:t>
      </w:r>
    </w:p>
    <w:p w14:paraId="72A43B79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操作步骤</w:t>
      </w:r>
      <w:bookmarkEnd w:id="1"/>
    </w:p>
    <w:p w14:paraId="48DAFF7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开启智能跟踪</w:t>
      </w:r>
      <w:bookmarkEnd w:id="2"/>
    </w:p>
    <w:p w14:paraId="3F921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「智能跟踪」</w:t>
      </w:r>
      <w:r>
        <w:rPr>
          <w:rFonts w:ascii="Arial" w:hAnsi="Arial" w:eastAsia="等线" w:cs="Arial"/>
          <w:sz w:val="22"/>
        </w:rPr>
        <w:t>功能按钮，开启智能跟踪功能。此时按钮为初始未开启状态，点击后进入功能激活状态。</w:t>
      </w:r>
    </w:p>
    <w:p w14:paraId="0991A1D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多目标识别</w:t>
      </w:r>
      <w:bookmarkEnd w:id="3"/>
    </w:p>
    <w:p w14:paraId="077CE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开启功能后，界面进入多目标识别状态，实时显示识别到的目标。视频画面中需包含</w:t>
      </w:r>
      <w:r>
        <w:rPr>
          <w:rFonts w:ascii="Arial" w:hAnsi="Arial" w:eastAsia="等线" w:cs="Arial"/>
          <w:b/>
          <w:sz w:val="22"/>
        </w:rPr>
        <w:t>人、车、船</w:t>
      </w:r>
      <w:r>
        <w:rPr>
          <w:rFonts w:ascii="Arial" w:hAnsi="Arial" w:eastAsia="等线" w:cs="Arial"/>
          <w:sz w:val="22"/>
        </w:rPr>
        <w:t>等可识别目标，系统将自动检测并以标识框标注。</w:t>
      </w:r>
    </w:p>
    <w:p w14:paraId="171646C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锁定目标</w:t>
      </w:r>
      <w:bookmarkEnd w:id="4"/>
    </w:p>
    <w:p w14:paraId="65D8C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点击画面中的目标标识（或手动在画面中画框框住目标），进入目标锁定状态。此时选中的目标将被高亮标记，系统将聚焦该目标。</w:t>
      </w:r>
    </w:p>
    <w:p w14:paraId="2F33951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开始跟随</w:t>
      </w:r>
      <w:bookmarkEnd w:id="5"/>
    </w:p>
    <w:p w14:paraId="483429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「GO」</w:t>
      </w:r>
      <w:r>
        <w:rPr>
          <w:rFonts w:ascii="Arial" w:hAnsi="Arial" w:eastAsia="等线" w:cs="Arial"/>
          <w:sz w:val="22"/>
        </w:rPr>
        <w:t>按钮，进入目标跟随状态。系统将自动追踪锁定目标的位置变化，保持目标在画面中心。</w:t>
      </w:r>
    </w:p>
    <w:p w14:paraId="41F577E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取消目标锁定</w:t>
      </w:r>
      <w:bookmarkEnd w:id="6"/>
    </w:p>
    <w:p w14:paraId="3E6D2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「取消」</w:t>
      </w:r>
      <w:r>
        <w:rPr>
          <w:rFonts w:ascii="Arial" w:hAnsi="Arial" w:eastAsia="等线" w:cs="Arial"/>
          <w:sz w:val="22"/>
        </w:rPr>
        <w:t>按钮，退出目标锁定状态，返回多目标识别状态。可重新选择其他目标进行锁定。</w:t>
      </w:r>
    </w:p>
    <w:p w14:paraId="428E7DD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停止跟随</w:t>
      </w:r>
      <w:bookmarkEnd w:id="7"/>
    </w:p>
    <w:p w14:paraId="2F9AE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</w:t>
      </w:r>
      <w:r>
        <w:rPr>
          <w:rFonts w:ascii="Arial" w:hAnsi="Arial" w:eastAsia="等线" w:cs="Arial"/>
          <w:b/>
          <w:sz w:val="22"/>
        </w:rPr>
        <w:t>「Stop」</w:t>
      </w:r>
      <w:r>
        <w:rPr>
          <w:rFonts w:ascii="Arial" w:hAnsi="Arial" w:eastAsia="等线" w:cs="Arial"/>
          <w:sz w:val="22"/>
        </w:rPr>
        <w:t>按钮，退出目标跟随状态，返回多目标识别状态。可重新锁定目标或退出功能。</w:t>
      </w:r>
    </w:p>
    <w:p w14:paraId="5A8D1D19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退出智能跟踪</w:t>
      </w:r>
      <w:bookmarkEnd w:id="8"/>
    </w:p>
    <w:p w14:paraId="247EEC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在功能选中状态下，再次点击</w:t>
      </w:r>
      <w:r>
        <w:rPr>
          <w:rFonts w:ascii="Arial" w:hAnsi="Arial" w:eastAsia="等线" w:cs="Arial"/>
          <w:b/>
          <w:sz w:val="22"/>
        </w:rPr>
        <w:t>「智能跟踪」</w:t>
      </w:r>
      <w:r>
        <w:rPr>
          <w:rFonts w:ascii="Arial" w:hAnsi="Arial" w:eastAsia="等线" w:cs="Arial"/>
          <w:sz w:val="22"/>
        </w:rPr>
        <w:t>按钮，退出此功能。界面恢复为普通显示状态。</w:t>
      </w:r>
    </w:p>
    <w:p w14:paraId="44D3EA45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操作流程总览</w:t>
      </w:r>
      <w:bookmarkEnd w:id="9"/>
    </w:p>
    <w:p w14:paraId="5C4FB55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点击「智能跟踪」→ 开启功能</w:t>
      </w:r>
    </w:p>
    <w:p w14:paraId="76BE28F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识别目标（人/车/船）→ 界面实时标注</w:t>
      </w:r>
    </w:p>
    <w:p w14:paraId="11BB707F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点选目标 / 手动画框 → 锁定目标</w:t>
      </w:r>
    </w:p>
    <w:p w14:paraId="424EF08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点击「GO」→ 进入跟随</w:t>
      </w:r>
    </w:p>
    <w:p w14:paraId="5320C66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点击「取消」→ 退出锁定（返回第 2 步）</w:t>
      </w:r>
    </w:p>
    <w:p w14:paraId="4B1C7DE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点击「Stop」→ 停止跟随（返回第 2 步）</w:t>
      </w:r>
    </w:p>
    <w:p w14:paraId="1B77CEDC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点击「智能跟踪」→ 退出功能</w:t>
      </w:r>
    </w:p>
    <w:p w14:paraId="588F00C5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注意事项</w:t>
      </w:r>
      <w:bookmarkEnd w:id="10"/>
    </w:p>
    <w:p w14:paraId="7376F3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开启智能跟踪前，请确保视频画面中存在可识别目标（人、车、船等），否则多目标识别无结果。</w:t>
      </w:r>
    </w:p>
    <w:p w14:paraId="172C199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目标锁定后，需点击「GO」才会开始跟随，仅锁定不会自动跟随。</w:t>
      </w:r>
    </w:p>
    <w:p w14:paraId="436C2DC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「取消」与「Stop」功能不同：「取消」退出锁定状态，「Stop」退出跟随状态，两者均返回多目标识别界面。</w:t>
      </w:r>
    </w:p>
    <w:p w14:paraId="5D7A79A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退出智能跟踪功能后，再次点击按钮可重新开启。</w:t>
      </w:r>
    </w:p>
    <w:p w14:paraId="29A8ADD6">
      <w:pPr>
        <w:spacing w:before="380" w:after="140" w:line="288" w:lineRule="auto"/>
        <w:ind w:left="0"/>
        <w:jc w:val="left"/>
        <w:outlineLvl w:val="0"/>
      </w:pPr>
    </w:p>
    <w:p w14:paraId="53175424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3FA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6DED1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79B833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723</Words>
  <Characters>764</Characters>
  <TotalTime>0</TotalTime>
  <ScaleCrop>false</ScaleCrop>
  <LinksUpToDate>false</LinksUpToDate>
  <CharactersWithSpaces>795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2026-08-27T03:01:00Z</dcterms:created>
  <dc:creator>Apache POI</dc:creator>
  <cp:lastModifiedBy>阿＾＊＾浮</cp:lastModifiedBy>
  <dcterms:modified xsi:type="dcterms:W3CDTF">2026-09-01T11:23:26Z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eyJoZGlkIjoiZDQzZmUxYjQxZjMxZDRjNTAwNzhmOWM1NGJmZDc0NDQiLCJ1c2VySWQiOiIxMzkzMjIyNTY0In0=</vt:lpwstr>
  </property>
  <property fmtid="{D5CDD505-2E9C-101B-9397-08002B2CF9AE}" pid="3" name="KSOProductBuildVer">
    <vt:lpwstr>2052-12.1.0.28505</vt:lpwstr>
  </property>
  <property fmtid="{D5CDD505-2E9C-101B-9397-08002B2CF9AE}" pid="4" name="ICV">
    <vt:lpwstr>A21D8516A0B943BCAB6C7079AEF30C9E_12</vt:lpwstr>
  </property>
</Properties>
</file>